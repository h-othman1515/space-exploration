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B48AAB">
      <w:pPr>
        <w:keepNext w:val="0"/>
        <w:keepLines w:val="0"/>
        <w:pageBreakBefore w:val="0"/>
        <w:widowControl/>
        <w:kinsoku/>
        <w:wordWrap/>
        <w:overflowPunct/>
        <w:topLinePunct w:val="0"/>
        <w:autoSpaceDE/>
        <w:autoSpaceDN/>
        <w:bidi w:val="0"/>
        <w:adjustRightInd/>
        <w:snapToGrid/>
        <w:spacing w:after="120"/>
        <w:jc w:val="center"/>
        <w:textAlignment w:val="auto"/>
        <w:rPr>
          <w:rFonts w:hint="default"/>
          <w:lang w:val="en-US" w:eastAsia="zh-CN"/>
        </w:rPr>
      </w:pPr>
      <w:r>
        <w:rPr>
          <w:rFonts w:hint="default"/>
          <w:lang w:val="en-US" w:eastAsia="zh-CN"/>
        </w:rPr>
        <w:t># **Solar System Project: Questions and Answers**</w:t>
      </w:r>
    </w:p>
    <w:p w14:paraId="7A56178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**1. How to Make the Sun 3D**</w:t>
      </w:r>
    </w:p>
    <w:p w14:paraId="54974A8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7631523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**Question:**</w:t>
      </w:r>
    </w:p>
    <w:p w14:paraId="51579AC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How can I create a 3D model of the Sun?</w:t>
      </w:r>
    </w:p>
    <w:p w14:paraId="2905084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25136507">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**Answer:**</w:t>
      </w:r>
    </w:p>
    <w:p w14:paraId="2B3DDC5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You can create a 3D model of the Sun using digital tools or physical materials. Here’s how:</w:t>
      </w:r>
    </w:p>
    <w:p w14:paraId="62F6BC3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3D1F8CB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**Digital 3D Model:**</w:t>
      </w:r>
    </w:p>
    <w:p w14:paraId="438DC77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1. Use 3D modeling software like Blender, Maya, or Tinkercad.</w:t>
      </w:r>
    </w:p>
    <w:p w14:paraId="0F4EE46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2. Create a sphere and add surface details like solar flares and sunspots using textures.</w:t>
      </w:r>
    </w:p>
    <w:p w14:paraId="6E63164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3. Apply yellow, orange, and red materials to mimic the Sun’s appearance.</w:t>
      </w:r>
    </w:p>
    <w:p w14:paraId="248EA8A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4. Add lighting and render the model for a realistic effect.</w:t>
      </w:r>
    </w:p>
    <w:p w14:paraId="13CB6FC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3EB4B91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**Physical 3D Model:**</w:t>
      </w:r>
    </w:p>
    <w:p w14:paraId="7CCD3B2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1. Use a Styrofoam ball or papier-mâché sphere as the base.</w:t>
      </w:r>
    </w:p>
    <w:p w14:paraId="3CA4B342">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2. Paint the sphere with yellow, orange, and red acrylic paints.</w:t>
      </w:r>
    </w:p>
    <w:p w14:paraId="3B7568A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3. Add texture using sponges or tissue paper for solar flares.</w:t>
      </w:r>
    </w:p>
    <w:p w14:paraId="3A9527F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4. Optionally, use LED lights or glow-in-the-dark paint for a glowing effect.</w:t>
      </w:r>
    </w:p>
    <w:p w14:paraId="542D346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1D469C0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**3D Printing:**</w:t>
      </w:r>
    </w:p>
    <w:p w14:paraId="1F55777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1. Download or design a 3D model of the Sun.</w:t>
      </w:r>
    </w:p>
    <w:p w14:paraId="10AE5D0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2. Print the model using a 3D printer and finish it with paint.</w:t>
      </w:r>
    </w:p>
    <w:p w14:paraId="3D345EE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1C2ABFB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39C655B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7F6E700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**2. How to Make a 3D Solar System Model**</w:t>
      </w:r>
    </w:p>
    <w:p w14:paraId="5C9BFED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15A6E07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**Question:**</w:t>
      </w:r>
    </w:p>
    <w:p w14:paraId="49787FD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How can I create a 3D model of the entire Solar System?</w:t>
      </w:r>
    </w:p>
    <w:p w14:paraId="1345D92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69FFB75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**Answer:**</w:t>
      </w:r>
    </w:p>
    <w:p w14:paraId="2969F40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To create a 3D Solar System model:</w:t>
      </w:r>
    </w:p>
    <w:p w14:paraId="046280C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129D47A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**Materials Needed:**</w:t>
      </w:r>
    </w:p>
    <w:p w14:paraId="15398E3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Styrofoam balls of different sizes (for planets)</w:t>
      </w:r>
    </w:p>
    <w:p w14:paraId="6D3EE85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A large Styrofoam ball or light (for the Sun)</w:t>
      </w:r>
    </w:p>
    <w:p w14:paraId="176F3F7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Acrylic paints</w:t>
      </w:r>
    </w:p>
    <w:p w14:paraId="57060F8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Wooden dowels or strings</w:t>
      </w:r>
    </w:p>
    <w:p w14:paraId="3E66D36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A base (e.g., cardboard or wood)</w:t>
      </w:r>
    </w:p>
    <w:p w14:paraId="1366533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Optional: LED lights, markers, or glue</w:t>
      </w:r>
    </w:p>
    <w:p w14:paraId="7094D67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288E8AF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**Steps:**</w:t>
      </w:r>
    </w:p>
    <w:p w14:paraId="155D1BC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1. **Prepare the Planets:**</w:t>
      </w:r>
    </w:p>
    <w:p w14:paraId="3A00876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Use Styrofoam balls to represent each planet.</w:t>
      </w:r>
    </w:p>
    <w:p w14:paraId="7D56A89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Paint each ball to match the planet’s colors and features (e.g., red for Mars, rings for Saturn).</w:t>
      </w:r>
    </w:p>
    <w:p w14:paraId="4D9E505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08AFBB4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2. **Create the Sun:**</w:t>
      </w:r>
    </w:p>
    <w:p w14:paraId="1E2D56F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Use the largest ball for the Sun and paint it yellow, orange, and red.</w:t>
      </w:r>
    </w:p>
    <w:p w14:paraId="2060193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3E02E27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3. **Assemble the Model:**</w:t>
      </w:r>
    </w:p>
    <w:p w14:paraId="10F77F1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Attach the planets to wooden dowels or hang them with strings.</w:t>
      </w:r>
    </w:p>
    <w:p w14:paraId="1AA9AA1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Arrange them in order from the Sun: Mercury, Venus, Earth, Mars, Jupiter, Saturn, Uranus, Neptune.</w:t>
      </w:r>
    </w:p>
    <w:p w14:paraId="62B01F9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70B49DC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4. **Add Details:**</w:t>
      </w:r>
    </w:p>
    <w:p w14:paraId="3F42A42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Label each planet and include fun facts about them.</w:t>
      </w:r>
    </w:p>
    <w:p w14:paraId="4FEA07E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Optionally, add a background with stars or constellations.</w:t>
      </w:r>
    </w:p>
    <w:p w14:paraId="4E147D8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6A1EF05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7BB5639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45D29DD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**3. How to Make a Scale Model of the Solar System**</w:t>
      </w:r>
    </w:p>
    <w:p w14:paraId="64DAEA97">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0FB6B0C2">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**Question:**</w:t>
      </w:r>
    </w:p>
    <w:p w14:paraId="04645DD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How can I create a scale model of the Solar System?</w:t>
      </w:r>
    </w:p>
    <w:p w14:paraId="5A057CB7">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0D1C63F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**Answer:**</w:t>
      </w:r>
    </w:p>
    <w:p w14:paraId="6B16EFE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Creating a scale model involves representing the sizes and distances of planets accurately.</w:t>
      </w:r>
    </w:p>
    <w:p w14:paraId="660E473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057B505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**Steps:**</w:t>
      </w:r>
    </w:p>
    <w:p w14:paraId="526FD19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1. **Calculate Sizes and Distances:**</w:t>
      </w:r>
    </w:p>
    <w:p w14:paraId="2546061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Use a scale (e.g., 1 meter = 1 astronomical unit (AU), where 1 AU is the distance from the Sun to Earth).</w:t>
      </w:r>
    </w:p>
    <w:p w14:paraId="132142C7">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Scale down the planet sizes proportionally.</w:t>
      </w:r>
    </w:p>
    <w:p w14:paraId="4845372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50DFF53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2. **Choose a Location:**</w:t>
      </w:r>
    </w:p>
    <w:p w14:paraId="02A148E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Use a large open space (e.g., a park or field) to represent the vast distances between planets.</w:t>
      </w:r>
    </w:p>
    <w:p w14:paraId="6361EEE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4B5A509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3. **Place the Planets:**</w:t>
      </w:r>
    </w:p>
    <w:p w14:paraId="4215889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Place the Sun at one end and position the planets at their scaled distances.</w:t>
      </w:r>
    </w:p>
    <w:p w14:paraId="717F866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For example, if Earth is 1 AU from the Sun, place it 1 meter away in your model.</w:t>
      </w:r>
    </w:p>
    <w:p w14:paraId="3539879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7E1491B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4. **Add Labels:**</w:t>
      </w:r>
    </w:p>
    <w:p w14:paraId="11A6CC3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Label each planet and include information about its size, distance, and unique features.</w:t>
      </w:r>
    </w:p>
    <w:p w14:paraId="22A081A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4CC3E2B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6482F7E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530F169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**4. How to Make a Solar System Poster**</w:t>
      </w:r>
    </w:p>
    <w:p w14:paraId="191C8AF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7E74286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**Question:**</w:t>
      </w:r>
    </w:p>
    <w:p w14:paraId="6BFA9E0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How can I create a poster about the Solar System?</w:t>
      </w:r>
    </w:p>
    <w:p w14:paraId="5F55DCA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42F469D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**Answer:**</w:t>
      </w:r>
    </w:p>
    <w:p w14:paraId="1790826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To create a Solar System poster:</w:t>
      </w:r>
    </w:p>
    <w:p w14:paraId="439B0A0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088A79D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**Materials Needed:**</w:t>
      </w:r>
    </w:p>
    <w:p w14:paraId="56B806C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Large poster board</w:t>
      </w:r>
    </w:p>
    <w:p w14:paraId="4477F1E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Markers, colored pencils, or paints</w:t>
      </w:r>
    </w:p>
    <w:p w14:paraId="04A62D4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Printed images or drawings of planets</w:t>
      </w:r>
    </w:p>
    <w:p w14:paraId="5FB8F04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Glue and scissors</w:t>
      </w:r>
    </w:p>
    <w:p w14:paraId="259A47A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Ruler and compass (for drawing orbits)</w:t>
      </w:r>
    </w:p>
    <w:p w14:paraId="428FB49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7E9966C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**Steps:**</w:t>
      </w:r>
    </w:p>
    <w:p w14:paraId="388B71B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1. **Design the Layout:**</w:t>
      </w:r>
    </w:p>
    <w:p w14:paraId="147C36F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Draw the Sun at the center and add orbits for each planet.</w:t>
      </w:r>
    </w:p>
    <w:p w14:paraId="308E1C2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Arrange the planets in order: Mercury, Venus, Earth, Mars, Jupiter, Saturn, Uranus, Neptune.</w:t>
      </w:r>
    </w:p>
    <w:p w14:paraId="561E9B6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46A27A9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2. **Add Planet Images:**</w:t>
      </w:r>
    </w:p>
    <w:p w14:paraId="10281BC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Glue printed images or draw the planets on the orbits.</w:t>
      </w:r>
    </w:p>
    <w:p w14:paraId="0182772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Label each planet with its name and key facts (e.g., size, distance from the Sun).</w:t>
      </w:r>
    </w:p>
    <w:p w14:paraId="2FE71DB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65395A5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3. **Include Fun Facts:**</w:t>
      </w:r>
    </w:p>
    <w:p w14:paraId="5B89586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Add interesting information about the Solar System, such as the asteroid belt, dwarf planets, or space missions.</w:t>
      </w:r>
    </w:p>
    <w:p w14:paraId="3B19D7C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555258F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4. **Decorate:**</w:t>
      </w:r>
    </w:p>
    <w:p w14:paraId="4354C00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Use stars, comets, and other space-themed decorations to make the poster visually appealing.</w:t>
      </w:r>
    </w:p>
    <w:p w14:paraId="6B3171C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36332C77">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78B770B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411374D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**5. How to Make a Solar System Mobile**</w:t>
      </w:r>
    </w:p>
    <w:p w14:paraId="5642BD4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7BF649C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**Question:**</w:t>
      </w:r>
    </w:p>
    <w:p w14:paraId="5B8A6EF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How can I create a Solar System mobile?</w:t>
      </w:r>
    </w:p>
    <w:p w14:paraId="772DAE9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38A130B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**Answer:**</w:t>
      </w:r>
    </w:p>
    <w:p w14:paraId="3F1428D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To create a Solar System mobile:</w:t>
      </w:r>
    </w:p>
    <w:p w14:paraId="76A7D5B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58A29FC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**Materials Needed:**</w:t>
      </w:r>
    </w:p>
    <w:p w14:paraId="28CD09D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Styrofoam balls or paper mache planets</w:t>
      </w:r>
    </w:p>
    <w:p w14:paraId="6296AF7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Acrylic paints</w:t>
      </w:r>
    </w:p>
    <w:p w14:paraId="6E0CEEC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String or fishing line</w:t>
      </w:r>
    </w:p>
    <w:p w14:paraId="54EA78F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A hanger or wooden dowel</w:t>
      </w:r>
    </w:p>
    <w:p w14:paraId="6FC3291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Scissors and glue</w:t>
      </w:r>
    </w:p>
    <w:p w14:paraId="213857B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50E29E3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**Steps:**</w:t>
      </w:r>
    </w:p>
    <w:p w14:paraId="0A26130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1. **Prepare the Planets:**</w:t>
      </w:r>
    </w:p>
    <w:p w14:paraId="620C59C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Paint each Styrofoam ball to represent a planet.</w:t>
      </w:r>
    </w:p>
    <w:p w14:paraId="01293AB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Add details like Saturn’s rings using cardboard or paper.</w:t>
      </w:r>
    </w:p>
    <w:p w14:paraId="4E5DF2B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6D3A65A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2. **Attach Strings:**</w:t>
      </w:r>
    </w:p>
    <w:p w14:paraId="6E07102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Tie strings to each planet and adjust their lengths to create a balanced mobile.</w:t>
      </w:r>
    </w:p>
    <w:p w14:paraId="6E26ED7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25AF41B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3. **Assemble the Mobile:**</w:t>
      </w:r>
    </w:p>
    <w:p w14:paraId="312F967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Tie the strings to a hanger or wooden dowel.</w:t>
      </w:r>
    </w:p>
    <w:p w14:paraId="57F54EE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Arrange the planets in order from the Sun.</w:t>
      </w:r>
    </w:p>
    <w:p w14:paraId="66C1622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4908DB62">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4. **Hang the Mobile:**</w:t>
      </w:r>
    </w:p>
    <w:p w14:paraId="0ABDB27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Use a hook or string to hang the mobile from the ceiling.</w:t>
      </w:r>
    </w:p>
    <w:p w14:paraId="209AAE6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56C80F8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37A987E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0BE37E1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**6. How to Make a Solar System Diorama**</w:t>
      </w:r>
    </w:p>
    <w:p w14:paraId="5819FC8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06CD0F2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**Question:**</w:t>
      </w:r>
    </w:p>
    <w:p w14:paraId="29F5762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How can I create a Solar System diorama?</w:t>
      </w:r>
    </w:p>
    <w:p w14:paraId="01A887A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1572D1F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**Answer:**</w:t>
      </w:r>
    </w:p>
    <w:p w14:paraId="6CCDF97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To create a Solar System diorama:</w:t>
      </w:r>
    </w:p>
    <w:p w14:paraId="3174CDC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2698B57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**Materials Needed:**</w:t>
      </w:r>
    </w:p>
    <w:p w14:paraId="342ACAB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A shoebox or large cardboard box</w:t>
      </w:r>
    </w:p>
    <w:p w14:paraId="62E40E0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Black paint or construction paper</w:t>
      </w:r>
    </w:p>
    <w:p w14:paraId="0E10053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Styrofoam balls or clay for planets</w:t>
      </w:r>
    </w:p>
    <w:p w14:paraId="44127AA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Glow-in-the-dark stars or stickers</w:t>
      </w:r>
    </w:p>
    <w:p w14:paraId="30AEA58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Glue and scissors</w:t>
      </w:r>
    </w:p>
    <w:p w14:paraId="1CE7F41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3A858B0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**Steps:**</w:t>
      </w:r>
    </w:p>
    <w:p w14:paraId="4C781E6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1. **Prepare the Box:**</w:t>
      </w:r>
    </w:p>
    <w:p w14:paraId="7D3F9ED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Paint the inside of the box black or cover it with black paper.</w:t>
      </w:r>
    </w:p>
    <w:p w14:paraId="20A4FBE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Add stars and constellations using glow-in-the-dark stickers.</w:t>
      </w:r>
    </w:p>
    <w:p w14:paraId="5210BC47">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0D82B86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2. **Create the Planets:**</w:t>
      </w:r>
    </w:p>
    <w:p w14:paraId="1480166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Use Styrofoam balls or clay to make the planets.</w:t>
      </w:r>
    </w:p>
    <w:p w14:paraId="6E0EFA9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Paint them to match their real colors.</w:t>
      </w:r>
    </w:p>
    <w:p w14:paraId="1A06DF5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2F2CB27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3. **Arrange the Planets:**</w:t>
      </w:r>
    </w:p>
    <w:p w14:paraId="7B22B50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Hang the planets from the top of the box using strings or attach them to the sides.</w:t>
      </w:r>
    </w:p>
    <w:p w14:paraId="2BA5A8B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Place the Sun at the center.</w:t>
      </w:r>
    </w:p>
    <w:p w14:paraId="7C09A96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14F2124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4. **Add Details:**</w:t>
      </w:r>
    </w:p>
    <w:p w14:paraId="3E2A9A2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Include labels and fun facts about each planet.</w:t>
      </w:r>
    </w:p>
    <w:p w14:paraId="5A5B83C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br w:type="textWrapping"/>
      </w:r>
    </w:p>
    <w:p w14:paraId="3C826015"/>
    <w:p w14:paraId="764F739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**Solar System Project: Questions and Answers**</w:t>
      </w:r>
    </w:p>
    <w:p w14:paraId="3310F7C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432B7B9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654BF89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1621DFD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**1. How to Make the Earth Clickable in the Solar System**</w:t>
      </w:r>
    </w:p>
    <w:p w14:paraId="295A096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1190F71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**Question:**</w:t>
      </w:r>
    </w:p>
    <w:p w14:paraId="3340A41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How can I make the Earth clickable in the Solar System simulation, similar to other planets?</w:t>
      </w:r>
    </w:p>
    <w:p w14:paraId="55CFD21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6AFFC88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**Answer:**</w:t>
      </w:r>
    </w:p>
    <w:p w14:paraId="57485F5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To make the Earth clickable, ensure that the `THREE.Raycaster` can detect the Earth's group and its children. Here's the updated code:</w:t>
      </w:r>
    </w:p>
    <w:p w14:paraId="03B764C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63304F8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```javascript</w:t>
      </w:r>
    </w:p>
    <w:p w14:paraId="0A411837">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window.addEventListener("click", (event) =&gt; {</w:t>
      </w:r>
    </w:p>
    <w:p w14:paraId="2D03292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raycaster = new THREE.Raycaster();</w:t>
      </w:r>
    </w:p>
    <w:p w14:paraId="64326767">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mouse = new THREE.Vector2();</w:t>
      </w:r>
    </w:p>
    <w:p w14:paraId="46CB97E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166EBF5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mouse.x = (event.clientX / window.innerWidth) * 2 - 1;</w:t>
      </w:r>
    </w:p>
    <w:p w14:paraId="419177F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mouse.y = -(event.clientY / window.innerHeight) * 2 + 1;</w:t>
      </w:r>
    </w:p>
    <w:p w14:paraId="53AA22E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6F7DDDB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raycaster.setFromCamera(mouse, camera);</w:t>
      </w:r>
    </w:p>
    <w:p w14:paraId="2967413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69BD8E5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Check for intersections with all objects in the scene</w:t>
      </w:r>
    </w:p>
    <w:p w14:paraId="2EBF23D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intersects = raycaster.intersectObjects(scene.children, true);</w:t>
      </w:r>
    </w:p>
    <w:p w14:paraId="14726D6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741B3B6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if (intersects.length &gt; 0) {</w:t>
      </w:r>
    </w:p>
    <w:p w14:paraId="5982325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clickedObject = intersects[0].object;</w:t>
      </w:r>
    </w:p>
    <w:p w14:paraId="1953D09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2C8A43C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Find the parent group (Earth) if a child is clicked</w:t>
      </w:r>
    </w:p>
    <w:p w14:paraId="4133B21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let planetObject = clickedObject;</w:t>
      </w:r>
    </w:p>
    <w:p w14:paraId="12EDC59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while (planetObject.parent &amp;&amp; planetObject.parent.name !== "Earth") {</w:t>
      </w:r>
    </w:p>
    <w:p w14:paraId="360064A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planetObject = planetObject.parent;</w:t>
      </w:r>
    </w:p>
    <w:p w14:paraId="5A4E596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w:t>
      </w:r>
    </w:p>
    <w:p w14:paraId="2C0C586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0D286B1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if (planetObject.name === "Earth") {</w:t>
      </w:r>
    </w:p>
    <w:p w14:paraId="1235FE7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Handle Earth like other planets</w:t>
      </w:r>
    </w:p>
    <w:p w14:paraId="1704983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targetPosition = new THREE.Vector3(planetObject.position.x, planetObject.position.y, planetObject.position.z + 10);</w:t>
      </w:r>
    </w:p>
    <w:p w14:paraId="7DC3013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4D8B0C62">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Smooth transition to new camera position</w:t>
      </w:r>
    </w:p>
    <w:p w14:paraId="0A8B913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duration = 2000;</w:t>
      </w:r>
    </w:p>
    <w:p w14:paraId="53BE9EB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startTime = performance.now();</w:t>
      </w:r>
    </w:p>
    <w:p w14:paraId="71271C6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startPosition = camera.position.clone();</w:t>
      </w:r>
    </w:p>
    <w:p w14:paraId="324E46B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78E8BCE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function updateCameraPosition() {</w:t>
      </w:r>
    </w:p>
    <w:p w14:paraId="1DEFC862">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elapsedTime = performance.now() - startTime;</w:t>
      </w:r>
    </w:p>
    <w:p w14:paraId="530264F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t = Math.min(elapsedTime / duration, 1);</w:t>
      </w:r>
    </w:p>
    <w:p w14:paraId="15876D9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6745814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camera.position.lerpVectors(startPosition, targetPosition, t);</w:t>
      </w:r>
    </w:p>
    <w:p w14:paraId="3D9CA42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camera.lookAt(planetObject.position);</w:t>
      </w:r>
    </w:p>
    <w:p w14:paraId="1F65110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0D836F8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if (t &lt; 1) {</w:t>
      </w:r>
    </w:p>
    <w:p w14:paraId="2A363E7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requestAnimationFrame(updateCameraPosition);</w:t>
      </w:r>
    </w:p>
    <w:p w14:paraId="4C51413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else {</w:t>
      </w:r>
    </w:p>
    <w:p w14:paraId="1435CFE7">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Show back button</w:t>
      </w:r>
    </w:p>
    <w:p w14:paraId="78A3017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backButton.style.display = "block";</w:t>
      </w:r>
    </w:p>
    <w:p w14:paraId="01BF1B32">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5A18931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Update UI with clicked object's details</w:t>
      </w:r>
    </w:p>
    <w:p w14:paraId="6B61148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document.querySelector(".title").innerText = planetObject.name;</w:t>
      </w:r>
    </w:p>
    <w:p w14:paraId="79B93FB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infoDiv = document.querySelector(".info");</w:t>
      </w:r>
    </w:p>
    <w:p w14:paraId="0AF1C04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infoDiv.innerHTML = `</w:t>
      </w:r>
    </w:p>
    <w:p w14:paraId="4E37C51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&lt;button id="infoButton" style="font-size: 16px; background: linear-gradient(90deg, #1e3c72, #2a5298); color: white; padding: 10px 20px; border: none; border-radius: 5px; cursor: pointer; animation: glow 1.5s infinite alternate;"&gt;</w:t>
      </w:r>
    </w:p>
    <w:p w14:paraId="04A3D5A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Learn more about ${planetObject.name}</w:t>
      </w:r>
    </w:p>
    <w:p w14:paraId="351BA49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&lt;/button&gt;</w:t>
      </w:r>
    </w:p>
    <w:p w14:paraId="79BF26F2">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w:t>
      </w:r>
    </w:p>
    <w:p w14:paraId="3A008F4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infoButton = document.getElementById("infoButton");</w:t>
      </w:r>
    </w:p>
    <w:p w14:paraId="51DD13C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7A88A9A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Apply hover effect to the Learn More button</w:t>
      </w:r>
    </w:p>
    <w:p w14:paraId="7F4109B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infoButton.addEventListener("mouseenter", () =&gt; {</w:t>
      </w:r>
    </w:p>
    <w:p w14:paraId="281320E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infoButton.style.background = "linear-gradient(90deg, #2a5298, #1e3c72)";</w:t>
      </w:r>
    </w:p>
    <w:p w14:paraId="66CFC52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w:t>
      </w:r>
    </w:p>
    <w:p w14:paraId="76D4C0B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1B044B6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infoButton.addEventListener("mouseleave", () =&gt; {</w:t>
      </w:r>
    </w:p>
    <w:p w14:paraId="5D67AA82">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infoButton.style.background = "linear-gradient(90deg, #1e3c72, #2a5298)";</w:t>
      </w:r>
    </w:p>
    <w:p w14:paraId="54127C7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w:t>
      </w:r>
    </w:p>
    <w:p w14:paraId="2803B68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7EFC9D2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infoButton.addEventListener("click", () =&gt; {</w:t>
      </w:r>
    </w:p>
    <w:p w14:paraId="6531D8A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window.location.href = `${planetObject.name.toLowerCase()}.html`;</w:t>
      </w:r>
    </w:p>
    <w:p w14:paraId="07C5164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w:t>
      </w:r>
    </w:p>
    <w:p w14:paraId="1E1DBC7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w:t>
      </w:r>
    </w:p>
    <w:p w14:paraId="1ABEEBF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w:t>
      </w:r>
    </w:p>
    <w:p w14:paraId="71080B8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070586B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updateCameraPosition();</w:t>
      </w:r>
    </w:p>
    <w:p w14:paraId="0148379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w:t>
      </w:r>
    </w:p>
    <w:p w14:paraId="53FEA4E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w:t>
      </w:r>
    </w:p>
    <w:p w14:paraId="21C4B98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084FDEC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2C52FBD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0CF03FF2">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047F7867">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4DA0976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**2. How to Make the Sun 3D**</w:t>
      </w:r>
    </w:p>
    <w:p w14:paraId="7621158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24E0CB1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**Question:**</w:t>
      </w:r>
    </w:p>
    <w:p w14:paraId="1C350CB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How can I make the Sun 3D in the Solar System simulation?</w:t>
      </w:r>
    </w:p>
    <w:p w14:paraId="60A81B0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7A1B61B7">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**Answer:**</w:t>
      </w:r>
    </w:p>
    <w:p w14:paraId="2DDB572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To make the Sun 3D, replace the simple yellow sphere with a textured 3D model. Here's the updated code:</w:t>
      </w:r>
    </w:p>
    <w:p w14:paraId="5AB075A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4EB4E48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```javascript</w:t>
      </w:r>
    </w:p>
    <w:p w14:paraId="38CD2A2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Function to create the Sun with a texture</w:t>
      </w:r>
    </w:p>
    <w:p w14:paraId="0E54523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function createSun() {</w:t>
      </w:r>
    </w:p>
    <w:p w14:paraId="5A4FA81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Sun texture</w:t>
      </w:r>
    </w:p>
    <w:p w14:paraId="067D3C27">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sunTexture = textureLoader.load('https://i.sstatic.net/sun_texture.jpg'); // Replace with a high-res Sun texture URL</w:t>
      </w:r>
    </w:p>
    <w:p w14:paraId="0D3CFDB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70635ED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Sun geometry and material</w:t>
      </w:r>
    </w:p>
    <w:p w14:paraId="3C3227C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sunGeometry = new THREE.SphereGeometry(5, 64, 64);</w:t>
      </w:r>
    </w:p>
    <w:p w14:paraId="06349CC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sunMaterial = new THREE.MeshPhongMaterial({</w:t>
      </w:r>
    </w:p>
    <w:p w14:paraId="38A1224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map: sunTexture,</w:t>
      </w:r>
    </w:p>
    <w:p w14:paraId="36A8824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emissive: 0xffdd00, // Add a glowing effect</w:t>
      </w:r>
    </w:p>
    <w:p w14:paraId="75FA6F5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emissiveIntensity: 1.5,</w:t>
      </w:r>
    </w:p>
    <w:p w14:paraId="4B634A8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w:t>
      </w:r>
    </w:p>
    <w:p w14:paraId="327EE1E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61D882E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sunMesh = new THREE.Mesh(sunGeometry, sunMaterial);</w:t>
      </w:r>
    </w:p>
    <w:p w14:paraId="1E7115A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sunMesh.name = "Sun";</w:t>
      </w:r>
    </w:p>
    <w:p w14:paraId="3D81506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677CD21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return sunMesh;</w:t>
      </w:r>
    </w:p>
    <w:p w14:paraId="5BD4125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4C7F69A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567F352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Add Sun</w:t>
      </w:r>
    </w:p>
    <w:p w14:paraId="6B8FF9B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const sun = createSun();</w:t>
      </w:r>
    </w:p>
    <w:p w14:paraId="5B5677D7">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scene.add(sun);</w:t>
      </w:r>
    </w:p>
    <w:p w14:paraId="5F62557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2FF472B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00146D12">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5411E37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7F49231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**3. How to Make All Planets 3D Like Earth**</w:t>
      </w:r>
    </w:p>
    <w:p w14:paraId="1C8ACD4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3742703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**Question:**</w:t>
      </w:r>
    </w:p>
    <w:p w14:paraId="3A3D3F5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How can I make all planets 3D like Earth?</w:t>
      </w:r>
    </w:p>
    <w:p w14:paraId="5143A99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2861295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**Answer:**</w:t>
      </w:r>
    </w:p>
    <w:p w14:paraId="47C3952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To make all planets 3D, you need to download textures for each planet and update their materials. Here's an example for **Jupiter**:</w:t>
      </w:r>
    </w:p>
    <w:p w14:paraId="560BE9F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02FF9D8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```javascript</w:t>
      </w:r>
    </w:p>
    <w:p w14:paraId="76DDA58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Texture loader</w:t>
      </w:r>
    </w:p>
    <w:p w14:paraId="0F30419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const textureLoader = new THREE.TextureLoader();</w:t>
      </w:r>
    </w:p>
    <w:p w14:paraId="42911DF2">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5232B3C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Load Jupiter textures</w:t>
      </w:r>
    </w:p>
    <w:p w14:paraId="62CE3FD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const jupiterColorTexture = textureLoader.load('https://i.sstatic.net/jupiter_color.jpg');</w:t>
      </w:r>
    </w:p>
    <w:p w14:paraId="66F5AAA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const jupiterNormalTexture = textureLoader.load('https://i.sstatic.net/jupiter_normal.jpg');</w:t>
      </w:r>
    </w:p>
    <w:p w14:paraId="2C7C726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const jupiterSpecularTexture = textureLoader.load('https://i.sstatic.net/jupiter_specular.jpg');</w:t>
      </w:r>
    </w:p>
    <w:p w14:paraId="684E48B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127BB02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Jupiter geometry and material</w:t>
      </w:r>
    </w:p>
    <w:p w14:paraId="4A75910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const jupiterGeometry = new THREE.SphereGeometry(100, 64, 64);</w:t>
      </w:r>
    </w:p>
    <w:p w14:paraId="4BB565D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const jupiterMaterial = new THREE.MeshPhongMaterial({</w:t>
      </w:r>
    </w:p>
    <w:p w14:paraId="06AB9FE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map: jupiterColorTexture,</w:t>
      </w:r>
    </w:p>
    <w:p w14:paraId="6562A6D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normalMap: jupiterNormalTexture,</w:t>
      </w:r>
    </w:p>
    <w:p w14:paraId="1B7F914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specularMap: jupiterSpecularTexture,</w:t>
      </w:r>
    </w:p>
    <w:p w14:paraId="1BC646F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specular: new THREE.Color('grey'),</w:t>
      </w:r>
    </w:p>
    <w:p w14:paraId="51BFA8B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shininess: 10</w:t>
      </w:r>
    </w:p>
    <w:p w14:paraId="128CB04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510FA6A7">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6812A8B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const jupiter = new THREE.Mesh(jupiterGeometry, jupiterMaterial);</w:t>
      </w:r>
    </w:p>
    <w:p w14:paraId="100B1A47">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scene.add(jupiter);</w:t>
      </w:r>
    </w:p>
    <w:p w14:paraId="681F6DB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1117082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031C520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Repeat this process for other planets by replacing the texture URLs with the appropriate ones.</w:t>
      </w:r>
    </w:p>
    <w:p w14:paraId="48E3AAD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4359BEF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2C156D5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14E5173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**4. How to Add Rings to Saturn**</w:t>
      </w:r>
    </w:p>
    <w:p w14:paraId="020AE8C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56F1E28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**Question:**</w:t>
      </w:r>
    </w:p>
    <w:p w14:paraId="7C66EDA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How can I add rings to Saturn?</w:t>
      </w:r>
    </w:p>
    <w:p w14:paraId="593DFB72">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1F72183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**Answer:**</w:t>
      </w:r>
    </w:p>
    <w:p w14:paraId="48D9503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To add rings to Saturn, use a `THREE.RingGeometry` and position it around the planet. Here's the code:</w:t>
      </w:r>
    </w:p>
    <w:p w14:paraId="5520F71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10EFAB7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```javascript</w:t>
      </w:r>
    </w:p>
    <w:p w14:paraId="575A0D5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Saturn (Planet)</w:t>
      </w:r>
    </w:p>
    <w:p w14:paraId="1EE3AB8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const planetGeometry = new THREE.SphereGeometry(100, 64, 64);</w:t>
      </w:r>
    </w:p>
    <w:p w14:paraId="4A229C8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const planetMaterial = new THREE.MeshStandardMaterial({ color: 0xdddd00 });</w:t>
      </w:r>
    </w:p>
    <w:p w14:paraId="7E213AD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const saturn = new THREE.Mesh(planetGeometry, planetMaterial);</w:t>
      </w:r>
    </w:p>
    <w:p w14:paraId="694BB397">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scene.add(saturn);</w:t>
      </w:r>
    </w:p>
    <w:p w14:paraId="514A497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26FBCEF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Rings</w:t>
      </w:r>
    </w:p>
    <w:p w14:paraId="009FF767">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const ringGeometry = new THREE.RingGeometry(120, 150, 64);</w:t>
      </w:r>
    </w:p>
    <w:p w14:paraId="28762BF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const ringMaterial = new THREE.MeshBasicMaterial({</w:t>
      </w:r>
    </w:p>
    <w:p w14:paraId="729D499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color: 0x888888,</w:t>
      </w:r>
    </w:p>
    <w:p w14:paraId="4428240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side: THREE.DoubleSide,</w:t>
      </w:r>
    </w:p>
    <w:p w14:paraId="44AFEE7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transparent: true,</w:t>
      </w:r>
    </w:p>
    <w:p w14:paraId="00ADA68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opacity: 0.8</w:t>
      </w:r>
    </w:p>
    <w:p w14:paraId="5303C12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028EFF7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const rings = new THREE.Mesh(ringGeometry, ringMaterial);</w:t>
      </w:r>
    </w:p>
    <w:p w14:paraId="149EAD1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rings.rotation.x = Math.PI / 2;</w:t>
      </w:r>
    </w:p>
    <w:p w14:paraId="2E5C0D3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saturn.add(rings);</w:t>
      </w:r>
    </w:p>
    <w:p w14:paraId="33B55B8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55FCB5B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5A92CF3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7CFBDF7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1643088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**5. How to Add Clouds to Earth**</w:t>
      </w:r>
    </w:p>
    <w:p w14:paraId="17A8C38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5592270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**Question:**</w:t>
      </w:r>
    </w:p>
    <w:p w14:paraId="77F326E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How can I add clouds to Earth?</w:t>
      </w:r>
    </w:p>
    <w:p w14:paraId="61D3664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6096B9A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**Answer:**</w:t>
      </w:r>
    </w:p>
    <w:p w14:paraId="599C4B4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To add clouds to Earth, create a slightly larger sphere with a cloud texture and make it transparent. Here's the code:</w:t>
      </w:r>
    </w:p>
    <w:p w14:paraId="0C3BBCB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2E1BEF0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```javascript</w:t>
      </w:r>
    </w:p>
    <w:p w14:paraId="24DC8F8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Cloud geometry and material</w:t>
      </w:r>
    </w:p>
    <w:p w14:paraId="6668E0E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const cloudGeometry = new THREE.SphereGeometry(1.02, 50, 50);</w:t>
      </w:r>
    </w:p>
    <w:p w14:paraId="2CE522C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const cloudMaterial = new THREE.MeshPhongMaterial({</w:t>
      </w:r>
    </w:p>
    <w:p w14:paraId="31A7AF4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map: cloudTexture,</w:t>
      </w:r>
    </w:p>
    <w:p w14:paraId="7C5099C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transparent: true,</w:t>
      </w:r>
    </w:p>
    <w:p w14:paraId="686C63F7">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opacity: 0.8</w:t>
      </w:r>
    </w:p>
    <w:p w14:paraId="4F131C7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78AEE937">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10C91AF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const cloudMesh = new THREE.Mesh(cloudGeometry, cloudMaterial);</w:t>
      </w:r>
    </w:p>
    <w:p w14:paraId="02CEFB2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cloudMesh.name = "Earth Clouds";</w:t>
      </w:r>
    </w:p>
    <w:p w14:paraId="59F736E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44F97B9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Add clouds to Earth</w:t>
      </w:r>
    </w:p>
    <w:p w14:paraId="77A7736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earthGroup.add(cloudMesh);</w:t>
      </w:r>
    </w:p>
    <w:p w14:paraId="4906C35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53692A5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2EF9B3C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438D93B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5272FF3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**6. How to Add Atmospheric Scattering to Earth**</w:t>
      </w:r>
    </w:p>
    <w:p w14:paraId="1B1821D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7E6BB16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**Question:**</w:t>
      </w:r>
    </w:p>
    <w:p w14:paraId="41FF1BD2">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How can I add atmospheric scattering to Earth?</w:t>
      </w:r>
    </w:p>
    <w:p w14:paraId="3193F7D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2AE6B22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**Answer:**</w:t>
      </w:r>
    </w:p>
    <w:p w14:paraId="3F6C580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To add atmospheric scattering, use a `ShaderMaterial` to create a glowing effect around the Earth. Here's the code:</w:t>
      </w:r>
    </w:p>
    <w:p w14:paraId="50196957">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25CB06E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```javascript</w:t>
      </w:r>
    </w:p>
    <w:p w14:paraId="593D54F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Atmospheric scattering effect</w:t>
      </w:r>
    </w:p>
    <w:p w14:paraId="65EF317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const atmosphereGeometry = new THREE.SphereGeometry(1.05, 50, 50);</w:t>
      </w:r>
    </w:p>
    <w:p w14:paraId="63E8EE2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const atmosphereMaterial = new THREE.ShaderMaterial({</w:t>
      </w:r>
    </w:p>
    <w:p w14:paraId="1ABA8242">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vertexShader: `</w:t>
      </w:r>
    </w:p>
    <w:p w14:paraId="5913853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varying vec3 vNormal;</w:t>
      </w:r>
    </w:p>
    <w:p w14:paraId="4136A76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void main() {</w:t>
      </w:r>
    </w:p>
    <w:p w14:paraId="02469D1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vNormal = normalize(normalMatrix * normal);</w:t>
      </w:r>
    </w:p>
    <w:p w14:paraId="1107002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gl_Position = projectionMatrix * modelViewMatrix * vec4(position, 1.0);</w:t>
      </w:r>
    </w:p>
    <w:p w14:paraId="208EC5A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w:t>
      </w:r>
    </w:p>
    <w:p w14:paraId="18947CC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w:t>
      </w:r>
    </w:p>
    <w:p w14:paraId="63FD8A8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fragmentShader: `</w:t>
      </w:r>
    </w:p>
    <w:p w14:paraId="0C7D72E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varying vec3 vNormal;</w:t>
      </w:r>
    </w:p>
    <w:p w14:paraId="68050AC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void main() {</w:t>
      </w:r>
    </w:p>
    <w:p w14:paraId="1284958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float intensity = pow(0.6 - dot(vNormal, vec3(0.0, 0.0, 1.0)), 2.0);</w:t>
      </w:r>
    </w:p>
    <w:p w14:paraId="2D116A6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gl_FragColor = vec4(0.3, 0.6, 1.0, 1.0) * intensity;</w:t>
      </w:r>
    </w:p>
    <w:p w14:paraId="1CC1E5D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w:t>
      </w:r>
    </w:p>
    <w:p w14:paraId="32D7AD7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w:t>
      </w:r>
    </w:p>
    <w:p w14:paraId="41CD9A6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side: THREE.BackSide,</w:t>
      </w:r>
    </w:p>
    <w:p w14:paraId="05B9F2A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blending: THREE.AdditiveBlending,</w:t>
      </w:r>
    </w:p>
    <w:p w14:paraId="341F4F3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transparent: true</w:t>
      </w:r>
    </w:p>
    <w:p w14:paraId="25B36CF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733CB7A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4F41A12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const atmosphereMesh = new THREE.Mesh(atmosphereGeometry, atmosphereMaterial);</w:t>
      </w:r>
    </w:p>
    <w:p w14:paraId="15D725B2">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atmosphereMesh.name = "Earth Atmosphere";</w:t>
      </w:r>
    </w:p>
    <w:p w14:paraId="14664DB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3AC6612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Add atmosphere to Earth</w:t>
      </w:r>
    </w:p>
    <w:p w14:paraId="7CC1FB1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earthGroup.add(atmosphereMesh);</w:t>
      </w:r>
    </w:p>
    <w:p w14:paraId="7BAAD74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4D39F32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5F0F2B7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5D1099F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4D718B97">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**7. How to Handle Click Events for All Planets**</w:t>
      </w:r>
    </w:p>
    <w:p w14:paraId="40CA10F2">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1857334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**Question:**</w:t>
      </w:r>
    </w:p>
    <w:p w14:paraId="125CE45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How can I handle click events for all planets?</w:t>
      </w:r>
    </w:p>
    <w:p w14:paraId="38D0D58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48CA9CF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**Answer:**</w:t>
      </w:r>
    </w:p>
    <w:p w14:paraId="5487110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Use a `THREE.Raycaster` to detect clicks on any planet. Here's the code:</w:t>
      </w:r>
    </w:p>
    <w:p w14:paraId="0723700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207E8D9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```javascript</w:t>
      </w:r>
    </w:p>
    <w:p w14:paraId="6320DC7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window.addEventListener("click", (event) =&gt; {</w:t>
      </w:r>
    </w:p>
    <w:p w14:paraId="4B892FF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raycaster = new THREE.Raycaster();</w:t>
      </w:r>
    </w:p>
    <w:p w14:paraId="3E1493E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mouse = new THREE.Vector2();</w:t>
      </w:r>
    </w:p>
    <w:p w14:paraId="53C6FCF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7EE5CD6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mouse.x = (event.clientX / window.innerWidth) * 2 - 1;</w:t>
      </w:r>
    </w:p>
    <w:p w14:paraId="72E7F5C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mouse.y = -(event.clientY / window.innerHeight) * 2 + 1;</w:t>
      </w:r>
    </w:p>
    <w:p w14:paraId="4257AB7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125A07C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raycaster.setFromCamera(mouse, camera);</w:t>
      </w:r>
    </w:p>
    <w:p w14:paraId="58A1B68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intersects = raycaster.intersectObjects([sun, ...planetMeshes]);</w:t>
      </w:r>
    </w:p>
    <w:p w14:paraId="0257DE4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3F9E03A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if (intersects.length &gt; 0) {</w:t>
      </w:r>
    </w:p>
    <w:p w14:paraId="53CF942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clickedObject = intersects[0].object;</w:t>
      </w:r>
    </w:p>
    <w:p w14:paraId="75D0896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0F7A439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Handle Earth like other planets</w:t>
      </w:r>
    </w:p>
    <w:p w14:paraId="145E78E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targetPosition = new THREE.Vector3(clickedObject.position.x, clickedObject.position.y, clickedObject.position.z + 10);</w:t>
      </w:r>
    </w:p>
    <w:p w14:paraId="7698D0B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6A2E93A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Smooth transition to new camera position</w:t>
      </w:r>
    </w:p>
    <w:p w14:paraId="44E51FE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duration = 2000;</w:t>
      </w:r>
    </w:p>
    <w:p w14:paraId="1298135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startTime = performance.now();</w:t>
      </w:r>
    </w:p>
    <w:p w14:paraId="2A78050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startPosition = camera.position.clone();</w:t>
      </w:r>
    </w:p>
    <w:p w14:paraId="498FAE7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3A90A89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function updateCameraPosition() {</w:t>
      </w:r>
    </w:p>
    <w:p w14:paraId="1EC19EC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elapsedTime = performance.now() - startTime;</w:t>
      </w:r>
    </w:p>
    <w:p w14:paraId="19C9069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t = Math.min(elapsedTime / duration, 1);</w:t>
      </w:r>
    </w:p>
    <w:p w14:paraId="5C65F35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2DB56BB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camera.position.lerpVectors(startPosition, targetPosition, t);</w:t>
      </w:r>
    </w:p>
    <w:p w14:paraId="6CAA31B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camera.lookAt(clickedObject.position);</w:t>
      </w:r>
    </w:p>
    <w:p w14:paraId="499EF59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7D251AD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if (t &lt; 1) {</w:t>
      </w:r>
    </w:p>
    <w:p w14:paraId="58C10A6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requestAnimationFrame(updateCameraPosition);</w:t>
      </w:r>
    </w:p>
    <w:p w14:paraId="07AE5FD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else {</w:t>
      </w:r>
    </w:p>
    <w:p w14:paraId="07DE136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Show back button</w:t>
      </w:r>
    </w:p>
    <w:p w14:paraId="575F42A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backButton.style.display = "block";</w:t>
      </w:r>
    </w:p>
    <w:p w14:paraId="42716C2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1567254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Update UI with clicked object's details</w:t>
      </w:r>
    </w:p>
    <w:p w14:paraId="5413FAC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document.querySelector(".title").innerText = clickedObject.name;</w:t>
      </w:r>
    </w:p>
    <w:p w14:paraId="22E99B7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infoDiv = document.querySelector(".info");</w:t>
      </w:r>
    </w:p>
    <w:p w14:paraId="5912ED6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infoDiv.innerHTML = `</w:t>
      </w:r>
    </w:p>
    <w:p w14:paraId="2D1F2ED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&lt;button id="infoButton" style="font-size: 16px; background: linear-gradient(90deg, #1e3c72, #2a5298); color: white; padding: 10px 20px; border: none; border-radius: 5px; cursor: pointer; animation: glow 1.5s infinite alternate;"&gt;</w:t>
      </w:r>
    </w:p>
    <w:p w14:paraId="52D5700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Learn more about ${clickedObject.name}</w:t>
      </w:r>
    </w:p>
    <w:p w14:paraId="385B8B6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&lt;/button&gt;</w:t>
      </w:r>
    </w:p>
    <w:p w14:paraId="431A04D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w:t>
      </w:r>
    </w:p>
    <w:p w14:paraId="5DC7C83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infoButton = document.getElementById("infoButton");</w:t>
      </w:r>
    </w:p>
    <w:p w14:paraId="5AAE0E1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165C8C4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Apply hover effect to the Learn More button</w:t>
      </w:r>
    </w:p>
    <w:p w14:paraId="4738938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infoButton.addEventListener("mouseenter", () =&gt; {</w:t>
      </w:r>
    </w:p>
    <w:p w14:paraId="4C0A313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infoButton.style.background = "linear-gradient(90deg, #2a5298, #1e3c72)";</w:t>
      </w:r>
    </w:p>
    <w:p w14:paraId="7C5417D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w:t>
      </w:r>
    </w:p>
    <w:p w14:paraId="2CB3AC2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27C901E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infoButton.addEventListener("mouseleave", () =&gt; {</w:t>
      </w:r>
    </w:p>
    <w:p w14:paraId="64DAD1E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infoButton.style.background = "linear-gradient(90deg, #1e3c72, #2a5298)";</w:t>
      </w:r>
    </w:p>
    <w:p w14:paraId="72566E2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w:t>
      </w:r>
    </w:p>
    <w:p w14:paraId="211072C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06621F6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infoButton.addEventListener("click", () =&gt; {</w:t>
      </w:r>
    </w:p>
    <w:p w14:paraId="4B6C78C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window.location.href = `${clickedObject.name.toLowerCase()}.html`;</w:t>
      </w:r>
    </w:p>
    <w:p w14:paraId="4C4B26E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w:t>
      </w:r>
    </w:p>
    <w:p w14:paraId="7951ED4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w:t>
      </w:r>
    </w:p>
    <w:p w14:paraId="3DD9C443">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w:t>
      </w:r>
    </w:p>
    <w:p w14:paraId="6CF00D9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14248ED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updateCameraPosition();</w:t>
      </w:r>
    </w:p>
    <w:p w14:paraId="0BB7194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w:t>
      </w:r>
    </w:p>
    <w:p w14:paraId="18336F38">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5AB8E16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4CD7F43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43B3BAC7">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5D824A4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6321A0D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**8. How to Add a Back Button**</w:t>
      </w:r>
    </w:p>
    <w:p w14:paraId="12FED337">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0210B5F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**Question:**</w:t>
      </w:r>
    </w:p>
    <w:p w14:paraId="48DC609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How can I add a back button to return to the Solar System view?</w:t>
      </w:r>
    </w:p>
    <w:p w14:paraId="399716E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3F7F039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**Answer:**</w:t>
      </w:r>
    </w:p>
    <w:p w14:paraId="3E13A80E">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Add a back button that resets the camera position. Here's the code:</w:t>
      </w:r>
    </w:p>
    <w:p w14:paraId="4C459017">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2B0EA06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```javascript</w:t>
      </w:r>
    </w:p>
    <w:p w14:paraId="2E5802E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const backButton = document.createElement("button");</w:t>
      </w:r>
    </w:p>
    <w:p w14:paraId="3F345D7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backButton.id = "backButton";</w:t>
      </w:r>
    </w:p>
    <w:p w14:paraId="6CEF3762">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backButton.innerText = "Back to Solar System";</w:t>
      </w:r>
    </w:p>
    <w:p w14:paraId="3C3A817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backButton.style.display = "none";</w:t>
      </w:r>
    </w:p>
    <w:p w14:paraId="0AF0821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backButton.style.position = "fixed";</w:t>
      </w:r>
    </w:p>
    <w:p w14:paraId="24D8CEB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backButton.style.top = "20px";</w:t>
      </w:r>
    </w:p>
    <w:p w14:paraId="68349439">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backButton.style.right = "20px";</w:t>
      </w:r>
    </w:p>
    <w:p w14:paraId="40E6803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document.body.appendChild(backButton);</w:t>
      </w:r>
    </w:p>
    <w:p w14:paraId="5801EDA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734DCF5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backButton.addEventListener("click", () =&gt; {</w:t>
      </w:r>
    </w:p>
    <w:p w14:paraId="46357B8A">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duration = 2000;</w:t>
      </w:r>
    </w:p>
    <w:p w14:paraId="19D00C9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startTime = performance.now();</w:t>
      </w:r>
    </w:p>
    <w:p w14:paraId="07B5C65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startPosition = camera.position.clone();</w:t>
      </w:r>
    </w:p>
    <w:p w14:paraId="1BB2518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22E9820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function resetCameraPosition() {</w:t>
      </w:r>
    </w:p>
    <w:p w14:paraId="1EAEA8FC">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elapsedTime = performance.now() - startTime;</w:t>
      </w:r>
    </w:p>
    <w:p w14:paraId="07C236A4">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const t = Math.min(elapsedTime / duration, 1);</w:t>
      </w:r>
    </w:p>
    <w:p w14:paraId="4E47564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752C78ED">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camera.position.lerpVectors(startPosition, initialCameraPosition, t);</w:t>
      </w:r>
    </w:p>
    <w:p w14:paraId="757A2A8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camera.lookAt(0, 0, 0);</w:t>
      </w:r>
    </w:p>
    <w:p w14:paraId="714882E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207946A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if (t &lt; 1) {</w:t>
      </w:r>
    </w:p>
    <w:p w14:paraId="467185E7">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requestAnimationFrame(resetCameraPosition);</w:t>
      </w:r>
    </w:p>
    <w:p w14:paraId="6715B31B">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else {</w:t>
      </w:r>
    </w:p>
    <w:p w14:paraId="18A074F5">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 Hide back button</w:t>
      </w:r>
    </w:p>
    <w:p w14:paraId="19EFC097">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backButton.style.display = "none";</w:t>
      </w:r>
    </w:p>
    <w:p w14:paraId="53403B4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w:t>
      </w:r>
    </w:p>
    <w:p w14:paraId="08F66EC7">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w:t>
      </w:r>
    </w:p>
    <w:p w14:paraId="180AE0AF">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p>
    <w:p w14:paraId="26E282C1">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 xml:space="preserve">    resetCameraPosition();</w:t>
      </w:r>
    </w:p>
    <w:p w14:paraId="383133D6">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16FD9DF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w:t>
      </w:r>
    </w:p>
    <w:p w14:paraId="47CD3A36">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Below is a Word-compatible document containing all your questions and answers about the Solar System project. You can copy this content into a Word document or any text editor that supports `.docx` format.</w:t>
      </w:r>
    </w:p>
    <w:p w14:paraId="1855427D">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25255C7C">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w:t>
      </w:r>
    </w:p>
    <w:p w14:paraId="3C92B841">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3DF22E97">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Solar System Project: Questions and Answers</w:t>
      </w:r>
    </w:p>
    <w:p w14:paraId="2CDD582F">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252BB99B">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w:t>
      </w:r>
    </w:p>
    <w:p w14:paraId="6A74BBFD">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25B9B567">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**Question 1: How to create a 3D Mars model in HTML using Three.js?**</w:t>
      </w:r>
    </w:p>
    <w:p w14:paraId="6637FDCE">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37DB8FB3">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**Answer:**</w:t>
      </w:r>
    </w:p>
    <w:p w14:paraId="3F505259">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To create a 3D Mars model in HTML using Three.js, you can use the following code:</w:t>
      </w:r>
    </w:p>
    <w:p w14:paraId="5E717272">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15FB83F5">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```html</w:t>
      </w:r>
    </w:p>
    <w:p w14:paraId="782A250A">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&lt;!DOCTYPE html&gt;</w:t>
      </w:r>
    </w:p>
    <w:p w14:paraId="7F32EF69">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&lt;html lang="en"&gt;</w:t>
      </w:r>
    </w:p>
    <w:p w14:paraId="7C491DB9">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&lt;head&gt;</w:t>
      </w:r>
    </w:p>
    <w:p w14:paraId="437E5771">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&lt;meta charset="UTF-8"&gt;</w:t>
      </w:r>
    </w:p>
    <w:p w14:paraId="1332CB33">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&lt;meta name="viewport" content="width=device-width, initial-scale=1.0"&gt;</w:t>
      </w:r>
    </w:p>
    <w:p w14:paraId="63F9078A">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&lt;title&gt;3D Mars&lt;/title&gt;</w:t>
      </w:r>
    </w:p>
    <w:p w14:paraId="3D252FC4">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&lt;style&gt;</w:t>
      </w:r>
    </w:p>
    <w:p w14:paraId="100D8BA4">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body { margin: 0; }</w:t>
      </w:r>
    </w:p>
    <w:p w14:paraId="45A84558">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canvas { display: block; }</w:t>
      </w:r>
    </w:p>
    <w:p w14:paraId="067BCAC5">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&lt;/style&gt;</w:t>
      </w:r>
    </w:p>
    <w:p w14:paraId="42805AAB">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&lt;/head&gt;</w:t>
      </w:r>
    </w:p>
    <w:p w14:paraId="507A62A4">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&lt;body&gt;</w:t>
      </w:r>
    </w:p>
    <w:p w14:paraId="3E08E586">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&lt;script src="https://cdnjs.cloudflare.com/ajax/libs/three.js/r128/three.min.js"&gt;&lt;/script&gt;</w:t>
      </w:r>
    </w:p>
    <w:p w14:paraId="6F070E91">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&lt;script&gt;</w:t>
      </w:r>
    </w:p>
    <w:p w14:paraId="24DA743E">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 Scene setup</w:t>
      </w:r>
    </w:p>
    <w:p w14:paraId="75F58778">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scene = new THREE.Scene();</w:t>
      </w:r>
    </w:p>
    <w:p w14:paraId="06F822C2">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camera = new THREE.PerspectiveCamera(75, window.innerWidth / window.innerHeight, 0.1, 1000);</w:t>
      </w:r>
    </w:p>
    <w:p w14:paraId="7A7ECAAA">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renderer = new THREE.WebGLRenderer();</w:t>
      </w:r>
    </w:p>
    <w:p w14:paraId="38347DC9">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renderer.setSize(window.innerWidth, window.innerHeight);</w:t>
      </w:r>
    </w:p>
    <w:p w14:paraId="20813BF9">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document.body.appendChild(renderer.domElement);</w:t>
      </w:r>
    </w:p>
    <w:p w14:paraId="07E3657E">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65F76865">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 Lighting</w:t>
      </w:r>
    </w:p>
    <w:p w14:paraId="117655C5">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light = new THREE.DirectionalLight(0xffffff, 1);</w:t>
      </w:r>
    </w:p>
    <w:p w14:paraId="48B7B39A">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light.position.set(5, 3, 5);</w:t>
      </w:r>
    </w:p>
    <w:p w14:paraId="3AD929AA">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scene.add(light);</w:t>
      </w:r>
    </w:p>
    <w:p w14:paraId="3521D02B">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5F8A51B3">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 Texture loader</w:t>
      </w:r>
    </w:p>
    <w:p w14:paraId="037EB79E">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textureLoader = new THREE.TextureLoader();</w:t>
      </w:r>
    </w:p>
    <w:p w14:paraId="7DFDFEBF">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24D58C88">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 Load Mars texture</w:t>
      </w:r>
    </w:p>
    <w:p w14:paraId="2BCE3CBC">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marsTexture = textureLoader.load('images/mars_1k_color.jpg');</w:t>
      </w:r>
    </w:p>
    <w:p w14:paraId="4A0EB9A5">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marsNormalMap = textureLoader.load('images/mars_1k_normal.jpg');</w:t>
      </w:r>
    </w:p>
    <w:p w14:paraId="2A17D9EE">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458D4B25">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 Create Mars sphere</w:t>
      </w:r>
    </w:p>
    <w:p w14:paraId="1848C5E7">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marsGeometry = new THREE.SphereGeometry(2, 32, 32);</w:t>
      </w:r>
    </w:p>
    <w:p w14:paraId="3C16C7A4">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marsMaterial = new THREE.MeshPhongMaterial({</w:t>
      </w:r>
    </w:p>
    <w:p w14:paraId="1CACD0A8">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map: marsTexture,</w:t>
      </w:r>
    </w:p>
    <w:p w14:paraId="1DDEE9EB">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normalMap: marsNormalMap</w:t>
      </w:r>
    </w:p>
    <w:p w14:paraId="05EA2BDE">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w:t>
      </w:r>
    </w:p>
    <w:p w14:paraId="01115C91">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mars = new THREE.Mesh(marsGeometry, marsMaterial);</w:t>
      </w:r>
    </w:p>
    <w:p w14:paraId="1FEBAFDC">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scene.add(mars);</w:t>
      </w:r>
    </w:p>
    <w:p w14:paraId="41EF82D7">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16EFC7A3">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 Camera position</w:t>
      </w:r>
    </w:p>
    <w:p w14:paraId="66DF3DD4">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camera.position.z = 5;</w:t>
      </w:r>
    </w:p>
    <w:p w14:paraId="6B4DEE10">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299B7F09">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 Animation loop</w:t>
      </w:r>
    </w:p>
    <w:p w14:paraId="4EB15B2B">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function animate() {</w:t>
      </w:r>
    </w:p>
    <w:p w14:paraId="2F57EAEE">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requestAnimationFrame(animate);</w:t>
      </w:r>
    </w:p>
    <w:p w14:paraId="0A8C586D">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mars.rotation.y += 0.01;</w:t>
      </w:r>
    </w:p>
    <w:p w14:paraId="6D63BDA1">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renderer.render(scene, camera);</w:t>
      </w:r>
    </w:p>
    <w:p w14:paraId="06A7E890">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w:t>
      </w:r>
    </w:p>
    <w:p w14:paraId="2C9EBE63">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animate();</w:t>
      </w:r>
    </w:p>
    <w:p w14:paraId="2974E22D">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6B8F3FD0">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 Handle window resize</w:t>
      </w:r>
    </w:p>
    <w:p w14:paraId="01D48966">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window.addEventListener('resize', () =&gt; {</w:t>
      </w:r>
    </w:p>
    <w:p w14:paraId="0EFFCE39">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width = window.innerWidth;</w:t>
      </w:r>
    </w:p>
    <w:p w14:paraId="7204D9C0">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height = window.innerHeight;</w:t>
      </w:r>
    </w:p>
    <w:p w14:paraId="602E8465">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renderer.setSize(width, height);</w:t>
      </w:r>
    </w:p>
    <w:p w14:paraId="2E4A01FE">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camera.aspect = width / height;</w:t>
      </w:r>
    </w:p>
    <w:p w14:paraId="49C9F0C5">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camera.updateProjectionMatrix();</w:t>
      </w:r>
    </w:p>
    <w:p w14:paraId="06B592B0">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w:t>
      </w:r>
    </w:p>
    <w:p w14:paraId="49009AF4">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&lt;/script&gt;</w:t>
      </w:r>
    </w:p>
    <w:p w14:paraId="3DC3DF66">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&lt;/body&gt;</w:t>
      </w:r>
    </w:p>
    <w:p w14:paraId="6108A4A2">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&lt;/html&gt;</w:t>
      </w:r>
    </w:p>
    <w:p w14:paraId="2886086D">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w:t>
      </w:r>
    </w:p>
    <w:p w14:paraId="2C982CF9">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6C3A672C">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w:t>
      </w:r>
    </w:p>
    <w:p w14:paraId="38187B21">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0E60F1A8">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**Question 2: How to integrate a 3D Mars model into an existing HTML file?**</w:t>
      </w:r>
    </w:p>
    <w:p w14:paraId="44309EFC">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357B0B22">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**Answer:**</w:t>
      </w:r>
    </w:p>
    <w:p w14:paraId="0ACCBDDA">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To integrate a 3D Mars model into an existing HTML file, replace the Mars sphere section with the following code:</w:t>
      </w:r>
    </w:p>
    <w:p w14:paraId="558C3C66">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28CF0F86">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```javascript</w:t>
      </w:r>
    </w:p>
    <w:p w14:paraId="0A902789">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Texture loader</w:t>
      </w:r>
    </w:p>
    <w:p w14:paraId="11947F06">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const textureLoader = new THREE.TextureLoader();</w:t>
      </w:r>
    </w:p>
    <w:p w14:paraId="5ED03277">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2A43EE6D">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Load Mars texture</w:t>
      </w:r>
    </w:p>
    <w:p w14:paraId="76922640">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const marsTexture = textureLoader.load('images/mars_1k_color.jpg');</w:t>
      </w:r>
    </w:p>
    <w:p w14:paraId="72A3B831">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const marsNormalMap = textureLoader.load('images/mars_1k_normal.jpg');</w:t>
      </w:r>
    </w:p>
    <w:p w14:paraId="23E1A453">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0A898522">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Create Mars sphere</w:t>
      </w:r>
    </w:p>
    <w:p w14:paraId="58BEFC1B">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const marsGeometry = new THREE.SphereGeometry(2, 32, 32);</w:t>
      </w:r>
    </w:p>
    <w:p w14:paraId="3399DF56">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const marsMaterial = new THREE.MeshPhongMaterial({</w:t>
      </w:r>
    </w:p>
    <w:p w14:paraId="4473B18C">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map: marsTexture,</w:t>
      </w:r>
    </w:p>
    <w:p w14:paraId="3BED28C1">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normalMap: marsNormalMap</w:t>
      </w:r>
    </w:p>
    <w:p w14:paraId="604113B9">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w:t>
      </w:r>
    </w:p>
    <w:p w14:paraId="36E9B29F">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const mars = new THREE.Mesh(marsGeometry, marsMaterial);</w:t>
      </w:r>
    </w:p>
    <w:p w14:paraId="6A6BAFDC">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scene.add(mars);</w:t>
      </w:r>
    </w:p>
    <w:p w14:paraId="10903BA3">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w:t>
      </w:r>
    </w:p>
    <w:p w14:paraId="4F7F6F12">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59CF9539">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Ensure the texture paths are correct and the images exist in the specified folder.</w:t>
      </w:r>
    </w:p>
    <w:p w14:paraId="090D4010">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210638FE">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w:t>
      </w:r>
    </w:p>
    <w:p w14:paraId="1F8E4CC2">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1181A968">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**Question 3: How to create a 3D Earth model with atmospheric scattering?**</w:t>
      </w:r>
    </w:p>
    <w:p w14:paraId="19C8DBF3">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67B48DB9">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**Answer:**</w:t>
      </w:r>
    </w:p>
    <w:p w14:paraId="2F99492E">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To create a 3D Earth model with atmospheric scattering, use the following code:</w:t>
      </w:r>
    </w:p>
    <w:p w14:paraId="0A30D343">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74256990">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```html</w:t>
      </w:r>
    </w:p>
    <w:p w14:paraId="66873DEA">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&lt;!DOCTYPE html&gt;</w:t>
      </w:r>
    </w:p>
    <w:p w14:paraId="4981EFCE">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&lt;html lang="en"&gt;</w:t>
      </w:r>
    </w:p>
    <w:p w14:paraId="7A3C6627">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&lt;head&gt;</w:t>
      </w:r>
    </w:p>
    <w:p w14:paraId="4BB6CE30">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&lt;meta charset="UTF-8"&gt;</w:t>
      </w:r>
    </w:p>
    <w:p w14:paraId="65B8DCBB">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&lt;meta name="viewport" content="width=device-width, initial-scale=1.0"&gt;</w:t>
      </w:r>
    </w:p>
    <w:p w14:paraId="5A509FC7">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&lt;title&gt;3D Earth with Atmospheric Scattering&lt;/title&gt;</w:t>
      </w:r>
    </w:p>
    <w:p w14:paraId="480C56CD">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&lt;style&gt;</w:t>
      </w:r>
    </w:p>
    <w:p w14:paraId="37F9A72F">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body { margin: 0; }</w:t>
      </w:r>
    </w:p>
    <w:p w14:paraId="3454BE54">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canvas { display: block; }</w:t>
      </w:r>
    </w:p>
    <w:p w14:paraId="1A30ED6A">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&lt;/style&gt;</w:t>
      </w:r>
    </w:p>
    <w:p w14:paraId="78CC87E5">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&lt;/head&gt;</w:t>
      </w:r>
    </w:p>
    <w:p w14:paraId="4AC03F18">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&lt;body&gt;</w:t>
      </w:r>
    </w:p>
    <w:p w14:paraId="298BCAF8">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&lt;script src="https://cdnjs.cloudflare.com/ajax/libs/three.js/r128/three.min.js"&gt;&lt;/script&gt;</w:t>
      </w:r>
    </w:p>
    <w:p w14:paraId="7CF03934">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&lt;script&gt;</w:t>
      </w:r>
    </w:p>
    <w:p w14:paraId="2A032012">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 Scene setup</w:t>
      </w:r>
    </w:p>
    <w:p w14:paraId="16E1241F">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scene = new THREE.Scene();</w:t>
      </w:r>
    </w:p>
    <w:p w14:paraId="22229B6D">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camera = new THREE.PerspectiveCamera(75, window.innerWidth / window.innerHeight, 0.1, 1000);</w:t>
      </w:r>
    </w:p>
    <w:p w14:paraId="1A37B24A">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renderer = new THREE.WebGLRenderer();</w:t>
      </w:r>
    </w:p>
    <w:p w14:paraId="1EE06A3E">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renderer.setSize(window.innerWidth, window.innerHeight);</w:t>
      </w:r>
    </w:p>
    <w:p w14:paraId="6258D72B">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document.body.appendChild(renderer.domElement);</w:t>
      </w:r>
    </w:p>
    <w:p w14:paraId="4ACFCD6A">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4EB90596">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 Textures</w:t>
      </w:r>
    </w:p>
    <w:p w14:paraId="5FE6CB66">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textureLoader = new THREE.TextureLoader();</w:t>
      </w:r>
    </w:p>
    <w:p w14:paraId="29782AEB">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colorTexture = textureLoader.load('https://i.sstatic.net/LqQZu.jpg');</w:t>
      </w:r>
    </w:p>
    <w:p w14:paraId="755F3496">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normalTexture = textureLoader.load('https://i.sstatic.net/9dbAc.jpg');</w:t>
      </w:r>
    </w:p>
    <w:p w14:paraId="0CE1F5D5">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specularTexture = textureLoader.load('https://i.sstatic.net/yasT0.jpg');</w:t>
      </w:r>
    </w:p>
    <w:p w14:paraId="322B0051">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cloudTexture = textureLoader.load('https://i.sstatic.net/B3c7G.jpg');</w:t>
      </w:r>
    </w:p>
    <w:p w14:paraId="6D9C79BD">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41BFCAE8">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 Earth geometry and material</w:t>
      </w:r>
    </w:p>
    <w:p w14:paraId="57433F13">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earthGeometry = new THREE.SphereGeometry(5, 50, 50);</w:t>
      </w:r>
    </w:p>
    <w:p w14:paraId="6B6D98D4">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earthMaterial = new THREE.MeshPhongMaterial({</w:t>
      </w:r>
    </w:p>
    <w:p w14:paraId="38F1F3F1">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map: colorTexture,</w:t>
      </w:r>
    </w:p>
    <w:p w14:paraId="3C68F435">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normalMap: normalTexture,</w:t>
      </w:r>
    </w:p>
    <w:p w14:paraId="48562245">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specularMap: specularTexture,</w:t>
      </w:r>
    </w:p>
    <w:p w14:paraId="336710DA">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specular: new THREE.Color('grey'),</w:t>
      </w:r>
    </w:p>
    <w:p w14:paraId="4450A6F2">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shininess: 10</w:t>
      </w:r>
    </w:p>
    <w:p w14:paraId="443D8512">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w:t>
      </w:r>
    </w:p>
    <w:p w14:paraId="183E1084">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6ADC6096">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earthMesh = new THREE.Mesh(earthGeometry, earthMaterial);</w:t>
      </w:r>
    </w:p>
    <w:p w14:paraId="7E474E24">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scene.add(earthMesh);</w:t>
      </w:r>
    </w:p>
    <w:p w14:paraId="4A717529">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5E1749E7">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 Cloud geometry and material</w:t>
      </w:r>
    </w:p>
    <w:p w14:paraId="131F1867">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cloudGeometry = new THREE.SphereGeometry(5.1, 50, 50);</w:t>
      </w:r>
    </w:p>
    <w:p w14:paraId="07A9044B">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cloudMaterial = new THREE.MeshPhongMaterial({</w:t>
      </w:r>
    </w:p>
    <w:p w14:paraId="1E7E5E04">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map: cloudTexture,</w:t>
      </w:r>
    </w:p>
    <w:p w14:paraId="35077EF4">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transparent: true,</w:t>
      </w:r>
    </w:p>
    <w:p w14:paraId="72BD654C">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opacity: 0.8</w:t>
      </w:r>
    </w:p>
    <w:p w14:paraId="271F7E95">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w:t>
      </w:r>
    </w:p>
    <w:p w14:paraId="158FFCDD">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2BA53675">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cloudMesh = new THREE.Mesh(cloudGeometry, cloudMaterial);</w:t>
      </w:r>
    </w:p>
    <w:p w14:paraId="7B31C8F0">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scene.add(cloudMesh);</w:t>
      </w:r>
    </w:p>
    <w:p w14:paraId="180DABAD">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6EA9569B">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 Light source (Sun)</w:t>
      </w:r>
    </w:p>
    <w:p w14:paraId="274BDA32">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sunLight = new THREE.DirectionalLight(0xffffff, 1);</w:t>
      </w:r>
    </w:p>
    <w:p w14:paraId="42A3A338">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sunLight.position.set(10, 10, 10);</w:t>
      </w:r>
    </w:p>
    <w:p w14:paraId="64E94498">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scene.add(sunLight);</w:t>
      </w:r>
    </w:p>
    <w:p w14:paraId="201D451B">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03B03CE5">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 Atmospheric scattering effect</w:t>
      </w:r>
    </w:p>
    <w:p w14:paraId="26AEAA93">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atmosphereGeometry = new THREE.SphereGeometry(5.2, 50, 50);</w:t>
      </w:r>
    </w:p>
    <w:p w14:paraId="496D108C">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atmosphereMaterial = new THREE.ShaderMaterial({</w:t>
      </w:r>
    </w:p>
    <w:p w14:paraId="23B8C9D3">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vertexShader: `</w:t>
      </w:r>
    </w:p>
    <w:p w14:paraId="31CD27A7">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varying vec3 vNormal;</w:t>
      </w:r>
    </w:p>
    <w:p w14:paraId="43EF784A">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void main() {</w:t>
      </w:r>
    </w:p>
    <w:p w14:paraId="12412CFC">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vNormal = normalize(normalMatrix * normal);</w:t>
      </w:r>
    </w:p>
    <w:p w14:paraId="26E5D573">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gl_Position = projectionMatrix * modelViewMatrix * vec4(position, 1.0);</w:t>
      </w:r>
    </w:p>
    <w:p w14:paraId="415606CA">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w:t>
      </w:r>
    </w:p>
    <w:p w14:paraId="2A905242">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w:t>
      </w:r>
    </w:p>
    <w:p w14:paraId="08559AD8">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fragmentShader: `</w:t>
      </w:r>
    </w:p>
    <w:p w14:paraId="19E14180">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varying vec3 vNormal;</w:t>
      </w:r>
    </w:p>
    <w:p w14:paraId="4B9632C8">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void main() {</w:t>
      </w:r>
    </w:p>
    <w:p w14:paraId="4882DA88">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float intensity = pow(0.6 - dot(vNormal, vec3(0.0, 0.0, 1.0)), 2.0);</w:t>
      </w:r>
    </w:p>
    <w:p w14:paraId="2DF9B6FF">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gl_FragColor = vec4(0.3, 0.6, 1.0, 1.0) * intensity;</w:t>
      </w:r>
    </w:p>
    <w:p w14:paraId="65441AEC">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w:t>
      </w:r>
    </w:p>
    <w:p w14:paraId="461A88CC">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w:t>
      </w:r>
    </w:p>
    <w:p w14:paraId="61F2B5C8">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side: THREE.BackSide,</w:t>
      </w:r>
    </w:p>
    <w:p w14:paraId="37DB6B24">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blending: THREE.AdditiveBlending,</w:t>
      </w:r>
    </w:p>
    <w:p w14:paraId="14CADA90">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transparent: true</w:t>
      </w:r>
    </w:p>
    <w:p w14:paraId="36C3DB87">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w:t>
      </w:r>
    </w:p>
    <w:p w14:paraId="6E126EF7">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0CAA36EB">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atmosphereMesh = new THREE.Mesh(atmosphereGeometry, atmosphereMaterial);</w:t>
      </w:r>
    </w:p>
    <w:p w14:paraId="5215C7DA">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scene.add(atmosphereMesh);</w:t>
      </w:r>
    </w:p>
    <w:p w14:paraId="1CACD99B">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2DEFA108">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 Camera position</w:t>
      </w:r>
    </w:p>
    <w:p w14:paraId="66BA96E9">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camera.position.z = 15;</w:t>
      </w:r>
    </w:p>
    <w:p w14:paraId="713FFD16">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40C48B2E">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 Animation loop</w:t>
      </w:r>
    </w:p>
    <w:p w14:paraId="3ED9DC39">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function animate() {</w:t>
      </w:r>
    </w:p>
    <w:p w14:paraId="24DFE60C">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requestAnimationFrame(animate);</w:t>
      </w:r>
    </w:p>
    <w:p w14:paraId="137DD833">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54430960">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 Rotate Earth and clouds</w:t>
      </w:r>
    </w:p>
    <w:p w14:paraId="5AADA5B9">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earthMesh.rotation.y += 0.001;</w:t>
      </w:r>
    </w:p>
    <w:p w14:paraId="5D30F3F9">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cloudMesh.rotation.y += 0.0015;</w:t>
      </w:r>
    </w:p>
    <w:p w14:paraId="17627FA9">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72547EFD">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renderer.render(scene, camera);</w:t>
      </w:r>
    </w:p>
    <w:p w14:paraId="18B34A51">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w:t>
      </w:r>
    </w:p>
    <w:p w14:paraId="00F3757F">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18D5AFCF">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animate();</w:t>
      </w:r>
    </w:p>
    <w:p w14:paraId="7809F2A0">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14498A78">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 Handle window resize</w:t>
      </w:r>
    </w:p>
    <w:p w14:paraId="4959A0C1">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window.addEventListener('resize', () =&gt; {</w:t>
      </w:r>
    </w:p>
    <w:p w14:paraId="35E741C2">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width = window.innerWidth;</w:t>
      </w:r>
    </w:p>
    <w:p w14:paraId="3930046A">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height = window.innerHeight;</w:t>
      </w:r>
    </w:p>
    <w:p w14:paraId="60DBD31C">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renderer.setSize(width, height);</w:t>
      </w:r>
    </w:p>
    <w:p w14:paraId="11D4AE71">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camera.aspect = width / height;</w:t>
      </w:r>
    </w:p>
    <w:p w14:paraId="3DA7203D">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camera.updateProjectionMatrix();</w:t>
      </w:r>
    </w:p>
    <w:p w14:paraId="21C44B1E">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w:t>
      </w:r>
    </w:p>
    <w:p w14:paraId="2DE9DDE1">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&lt;/script&gt;</w:t>
      </w:r>
    </w:p>
    <w:p w14:paraId="49D211BB">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&lt;/body&gt;</w:t>
      </w:r>
    </w:p>
    <w:p w14:paraId="6F6B6F2F">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&lt;/html&gt;</w:t>
      </w:r>
    </w:p>
    <w:p w14:paraId="09941877">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w:t>
      </w:r>
    </w:p>
    <w:p w14:paraId="57023DAC">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56BB1DF6">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w:t>
      </w:r>
    </w:p>
    <w:p w14:paraId="6CDCDB0E">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0D2CA41D">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**Question 4: How to adapt the Earth example for Mars?**</w:t>
      </w:r>
    </w:p>
    <w:p w14:paraId="3EBD18FB">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6533458E">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**Answer:**</w:t>
      </w:r>
    </w:p>
    <w:p w14:paraId="6BBEF93F">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To adapt the Earth example for Mars, replace the Earth textures with Mars textures and adjust the colors and lighting. Here's the updated code:</w:t>
      </w:r>
    </w:p>
    <w:p w14:paraId="190ACF9E">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7895E6A4">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```javascript</w:t>
      </w:r>
    </w:p>
    <w:p w14:paraId="22224B1A">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Textures for Mars</w:t>
      </w:r>
    </w:p>
    <w:p w14:paraId="2C703270">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const textureLoader = new THREE.TextureLoader();</w:t>
      </w:r>
    </w:p>
    <w:p w14:paraId="1FAFA310">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const colorTexture = textureLoader.load('images/mars_1k_color.jpg'); // Mars color map</w:t>
      </w:r>
    </w:p>
    <w:p w14:paraId="777ACAA2">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const normalTexture = textureLoader.load('images/mars_1k_normal.jpg'); // Mars normal map</w:t>
      </w:r>
    </w:p>
    <w:p w14:paraId="019D65DD">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const specularTexture = textureLoader.load('images/mars_1k_specular.jpg'); // Mars specular map (optional)</w:t>
      </w:r>
    </w:p>
    <w:p w14:paraId="2EE92302">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const cloudTexture = textureLoader.load('images/mars_clouds.jpg'); // Mars cloud map (optional)</w:t>
      </w:r>
    </w:p>
    <w:p w14:paraId="43708CCE">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3B107A57">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Mars geometry and material</w:t>
      </w:r>
    </w:p>
    <w:p w14:paraId="0889C2F6">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const marsGeometry = new THREE.SphereGeometry(5, 50, 50);</w:t>
      </w:r>
    </w:p>
    <w:p w14:paraId="38944ECB">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const marsMaterial = new THREE.MeshPhongMaterial({</w:t>
      </w:r>
    </w:p>
    <w:p w14:paraId="755D6816">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map: colorTexture,</w:t>
      </w:r>
    </w:p>
    <w:p w14:paraId="172F7DB9">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normalMap: normalTexture,</w:t>
      </w:r>
    </w:p>
    <w:p w14:paraId="457F19A1">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specularMap: specularTexture,</w:t>
      </w:r>
    </w:p>
    <w:p w14:paraId="7FE25D13">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specular: new THREE.Color('grey'),</w:t>
      </w:r>
    </w:p>
    <w:p w14:paraId="285267C6">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shininess: 10</w:t>
      </w:r>
    </w:p>
    <w:p w14:paraId="554DC15E">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w:t>
      </w:r>
    </w:p>
    <w:p w14:paraId="593B17D9">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4B3A8065">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const marsMesh = new THREE.Mesh(marsGeometry, marsMaterial);</w:t>
      </w:r>
    </w:p>
    <w:p w14:paraId="4ED39671">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scene.add(marsMesh);</w:t>
      </w:r>
    </w:p>
    <w:p w14:paraId="282D568B">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1CD9E853">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Atmospheric scattering effect for Mars</w:t>
      </w:r>
    </w:p>
    <w:p w14:paraId="26831E95">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const atmosphereMaterial = new THREE.ShaderMaterial({</w:t>
      </w:r>
    </w:p>
    <w:p w14:paraId="3740DC15">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vertexShader: `</w:t>
      </w:r>
    </w:p>
    <w:p w14:paraId="78132768">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varying vec3 vNormal;</w:t>
      </w:r>
    </w:p>
    <w:p w14:paraId="48F7D6EB">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void main() {</w:t>
      </w:r>
    </w:p>
    <w:p w14:paraId="77CA0C6F">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vNormal = normalize(normalMatrix * normal);</w:t>
      </w:r>
    </w:p>
    <w:p w14:paraId="16A7D247">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gl_Position = projectionMatrix * modelViewMatrix * vec4(position, 1.0);</w:t>
      </w:r>
    </w:p>
    <w:p w14:paraId="1F8728B4">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w:t>
      </w:r>
    </w:p>
    <w:p w14:paraId="213437B1">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w:t>
      </w:r>
    </w:p>
    <w:p w14:paraId="4C3574F5">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fragmentShader: `</w:t>
      </w:r>
    </w:p>
    <w:p w14:paraId="717E0070">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varying vec3 vNormal;</w:t>
      </w:r>
    </w:p>
    <w:p w14:paraId="4C22E98A">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void main() {</w:t>
      </w:r>
    </w:p>
    <w:p w14:paraId="014CE565">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float intensity = pow(0.6 - dot(vNormal, vec3(0.0, 0.0, 1.0)), 2.0);</w:t>
      </w:r>
    </w:p>
    <w:p w14:paraId="7DB6A770">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gl_FragColor = vec4(0.8, 0.4, 0.2, 1.0) * intensity; // Mars-like reddish atmosphere</w:t>
      </w:r>
    </w:p>
    <w:p w14:paraId="47B16B01">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w:t>
      </w:r>
    </w:p>
    <w:p w14:paraId="55A9F638">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w:t>
      </w:r>
    </w:p>
    <w:p w14:paraId="2A03A0FF">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side: THREE.BackSide,</w:t>
      </w:r>
    </w:p>
    <w:p w14:paraId="6388662B">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blending: THREE.AdditiveBlending,</w:t>
      </w:r>
    </w:p>
    <w:p w14:paraId="5556E14F">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transparent: true</w:t>
      </w:r>
    </w:p>
    <w:p w14:paraId="0376A66F">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w:t>
      </w:r>
    </w:p>
    <w:p w14:paraId="5B35E127">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w:t>
      </w:r>
    </w:p>
    <w:p w14:paraId="044BD5C9">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285857BB">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w:t>
      </w:r>
    </w:p>
    <w:p w14:paraId="02BC27E5">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703F91AC">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**Question 5: How to troubleshoot issues with the 3D Mars model?**</w:t>
      </w:r>
    </w:p>
    <w:p w14:paraId="5E1A1785">
      <w:pPr>
        <w:keepNext w:val="0"/>
        <w:keepLines w:val="0"/>
        <w:pageBreakBefore w:val="0"/>
        <w:widowControl/>
        <w:kinsoku/>
        <w:wordWrap/>
        <w:overflowPunct/>
        <w:topLinePunct w:val="0"/>
        <w:autoSpaceDE/>
        <w:autoSpaceDN/>
        <w:bidi w:val="0"/>
        <w:adjustRightInd/>
        <w:snapToGrid/>
        <w:spacing w:after="120"/>
        <w:textAlignment w:val="auto"/>
        <w:rPr>
          <w:rFonts w:hint="default"/>
        </w:rPr>
      </w:pPr>
    </w:p>
    <w:p w14:paraId="00586CF4">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**Answer:**</w:t>
      </w:r>
    </w:p>
    <w:p w14:paraId="35AFDE39">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If the 3D Mars model is not displaying correctly:</w:t>
      </w:r>
    </w:p>
    <w:p w14:paraId="64C65DA8">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1. **Check Image Paths**: Ensure the texture paths are correct.</w:t>
      </w:r>
    </w:p>
    <w:p w14:paraId="179D1E2E">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2. **Browser Console**: Open the browser's developer tools and check for errors.</w:t>
      </w:r>
    </w:p>
    <w:p w14:paraId="15122FA7">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3. **Local Server**: Use a local server to avoid CORS issues (e.g., VS Code Live Server or `http-server`).</w:t>
      </w:r>
    </w:p>
    <w:p w14:paraId="6D221042">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4. **Error Handling**: Add error handling to the texture loader:</w:t>
      </w:r>
    </w:p>
    <w:p w14:paraId="76B0EBF4">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```javascript</w:t>
      </w:r>
    </w:p>
    <w:p w14:paraId="5ED74A20">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const marsTexture = textureLoader.load('images/mars_1k_color.jpg', undefined, undefined, (error) =&gt; {</w:t>
      </w:r>
    </w:p>
    <w:p w14:paraId="50901945">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console.error('Error loading Mars texture:', error);</w:t>
      </w:r>
    </w:p>
    <w:p w14:paraId="5FBFB0C5">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w:t>
      </w:r>
    </w:p>
    <w:p w14:paraId="00C28712">
      <w:pPr>
        <w:keepNext w:val="0"/>
        <w:keepLines w:val="0"/>
        <w:pageBreakBefore w:val="0"/>
        <w:widowControl/>
        <w:kinsoku/>
        <w:wordWrap/>
        <w:overflowPunct/>
        <w:topLinePunct w:val="0"/>
        <w:autoSpaceDE/>
        <w:autoSpaceDN/>
        <w:bidi w:val="0"/>
        <w:adjustRightInd/>
        <w:snapToGrid/>
        <w:spacing w:after="120"/>
        <w:textAlignment w:val="auto"/>
        <w:rPr>
          <w:rFonts w:hint="default"/>
        </w:rPr>
      </w:pPr>
      <w:r>
        <w:rPr>
          <w:rFonts w:hint="default"/>
        </w:rPr>
        <w:t xml:space="preserve">   ```</w:t>
      </w:r>
    </w:p>
    <w:p w14:paraId="4F3DC7D2">
      <w:r>
        <w:rPr>
          <w:rFonts w:hint="default"/>
          <w:lang w:val="en-US" w:eastAsia="zh-CN"/>
        </w:rPr>
        <w:br w:type="textWrapping"/>
      </w:r>
    </w:p>
    <w:p w14:paraId="0B02443A">
      <w:pPr>
        <w:pStyle w:val="35"/>
        <w:keepNext w:val="0"/>
        <w:keepLines w:val="0"/>
        <w:widowControl/>
        <w:suppressLineNumbers w:val="0"/>
      </w:pPr>
      <w:r>
        <w:rPr>
          <w:rStyle w:val="36"/>
        </w:rPr>
        <w:t>Solar System Project: Questions and Answers</w:t>
      </w:r>
    </w:p>
    <w:p w14:paraId="0AA2252B">
      <w:pPr>
        <w:pStyle w:val="4"/>
        <w:keepNext w:val="0"/>
        <w:keepLines w:val="0"/>
        <w:widowControl/>
        <w:suppressLineNumbers w:val="0"/>
      </w:pPr>
      <w:r>
        <w:t>Question 1:</w:t>
      </w:r>
    </w:p>
    <w:p w14:paraId="09688FF8">
      <w:pPr>
        <w:pStyle w:val="35"/>
        <w:keepNext w:val="0"/>
        <w:keepLines w:val="0"/>
        <w:widowControl/>
        <w:suppressLineNumbers w:val="0"/>
      </w:pPr>
      <w:r>
        <w:rPr>
          <w:rStyle w:val="36"/>
        </w:rPr>
        <w:t>Can you change the Solar System HTML code to match your suggestions?</w:t>
      </w:r>
    </w:p>
    <w:p w14:paraId="1616D761">
      <w:pPr>
        <w:pStyle w:val="4"/>
        <w:keepNext w:val="0"/>
        <w:keepLines w:val="0"/>
        <w:widowControl/>
        <w:suppressLineNumbers w:val="0"/>
      </w:pPr>
      <w:r>
        <w:t>Answer 1:</w:t>
      </w:r>
    </w:p>
    <w:p w14:paraId="32DEF2F4">
      <w:pPr>
        <w:pStyle w:val="35"/>
        <w:keepNext w:val="0"/>
        <w:keepLines w:val="0"/>
        <w:widowControl/>
        <w:suppressLineNumbers w:val="0"/>
      </w:pPr>
      <w:r>
        <w:t>The Solar System HTML code was enhanced to improve functionality and appearance. The code includes features such as particles.js for dynamic backgrounds, Three.js for rendering the 3D Solar System, and GSAP for animations. Adjustments were made for interactive planet selection and camera movement upon clicking planets.</w:t>
      </w:r>
    </w:p>
    <w:p w14:paraId="751EC6F6">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0C0BAF9">
      <w:pPr>
        <w:pStyle w:val="4"/>
        <w:keepNext w:val="0"/>
        <w:keepLines w:val="0"/>
        <w:widowControl/>
        <w:suppressLineNumbers w:val="0"/>
      </w:pPr>
      <w:r>
        <w:t>Question 2:</w:t>
      </w:r>
    </w:p>
    <w:p w14:paraId="673A7507">
      <w:pPr>
        <w:pStyle w:val="35"/>
        <w:keepNext w:val="0"/>
        <w:keepLines w:val="0"/>
        <w:widowControl/>
        <w:suppressLineNumbers w:val="0"/>
      </w:pPr>
      <w:r>
        <w:rPr>
          <w:rStyle w:val="36"/>
        </w:rPr>
        <w:t>Can you modify the code to remove the white lines?</w:t>
      </w:r>
    </w:p>
    <w:p w14:paraId="4094C86D">
      <w:pPr>
        <w:pStyle w:val="4"/>
        <w:keepNext w:val="0"/>
        <w:keepLines w:val="0"/>
        <w:widowControl/>
        <w:suppressLineNumbers w:val="0"/>
      </w:pPr>
      <w:r>
        <w:t>Answer 2:</w:t>
      </w:r>
    </w:p>
    <w:p w14:paraId="4DC8CCE3">
      <w:pPr>
        <w:pStyle w:val="35"/>
        <w:keepNext w:val="0"/>
        <w:keepLines w:val="0"/>
        <w:widowControl/>
        <w:suppressLineNumbers w:val="0"/>
      </w:pPr>
      <w:r>
        <w:t>The code was updated to remove unintended white lines. This was achieved by:</w:t>
      </w:r>
    </w:p>
    <w:p w14:paraId="28781569">
      <w:pPr>
        <w:keepNext w:val="0"/>
        <w:keepLines w:val="0"/>
        <w:widowControl/>
        <w:numPr>
          <w:ilvl w:val="0"/>
          <w:numId w:val="7"/>
        </w:numPr>
        <w:suppressLineNumbers w:val="0"/>
        <w:spacing w:before="0" w:beforeAutospacing="1" w:after="0" w:afterAutospacing="1"/>
        <w:ind w:left="720" w:hanging="360"/>
      </w:pPr>
      <w:r>
        <w:t xml:space="preserve">Eliminating unnecessary </w:t>
      </w:r>
      <w:r>
        <w:rPr>
          <w:rStyle w:val="20"/>
        </w:rPr>
        <w:t>RingGeometry</w:t>
      </w:r>
      <w:r>
        <w:t xml:space="preserve"> objects around planets.</w:t>
      </w:r>
    </w:p>
    <w:p w14:paraId="32FD0106">
      <w:pPr>
        <w:keepNext w:val="0"/>
        <w:keepLines w:val="0"/>
        <w:widowControl/>
        <w:numPr>
          <w:ilvl w:val="0"/>
          <w:numId w:val="7"/>
        </w:numPr>
        <w:suppressLineNumbers w:val="0"/>
        <w:spacing w:before="0" w:beforeAutospacing="1" w:after="0" w:afterAutospacing="1"/>
        <w:ind w:left="720" w:hanging="360"/>
      </w:pPr>
      <w:r>
        <w:t xml:space="preserve">Ensuring </w:t>
      </w:r>
      <w:r>
        <w:rPr>
          <w:rStyle w:val="20"/>
        </w:rPr>
        <w:t>line_linked</w:t>
      </w:r>
      <w:r>
        <w:t xml:space="preserve"> was disabled in the particles.js configuration.</w:t>
      </w:r>
    </w:p>
    <w:p w14:paraId="6CD4579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06AEE26">
      <w:pPr>
        <w:pStyle w:val="4"/>
        <w:keepNext w:val="0"/>
        <w:keepLines w:val="0"/>
        <w:widowControl/>
        <w:suppressLineNumbers w:val="0"/>
      </w:pPr>
      <w:r>
        <w:t>Final Updated Code (Without White Lines):</w:t>
      </w:r>
    </w:p>
    <w:p w14:paraId="27D0070D">
      <w:pPr>
        <w:pStyle w:val="21"/>
        <w:keepNext w:val="0"/>
        <w:keepLines w:val="0"/>
        <w:widowControl/>
        <w:suppressLineNumbers w:val="0"/>
        <w:rPr>
          <w:rStyle w:val="20"/>
        </w:rPr>
      </w:pPr>
      <w:r>
        <w:rPr>
          <w:rStyle w:val="20"/>
        </w:rPr>
        <w:t>&lt;!DOCTYPE html&gt;</w:t>
      </w:r>
    </w:p>
    <w:p w14:paraId="4C05F3C7">
      <w:pPr>
        <w:pStyle w:val="21"/>
        <w:keepNext w:val="0"/>
        <w:keepLines w:val="0"/>
        <w:widowControl/>
        <w:suppressLineNumbers w:val="0"/>
        <w:rPr>
          <w:rStyle w:val="20"/>
        </w:rPr>
      </w:pPr>
      <w:r>
        <w:rPr>
          <w:rStyle w:val="20"/>
        </w:rPr>
        <w:t>&lt;html lang="en"&gt;</w:t>
      </w:r>
    </w:p>
    <w:p w14:paraId="1FCD907E">
      <w:pPr>
        <w:pStyle w:val="21"/>
        <w:keepNext w:val="0"/>
        <w:keepLines w:val="0"/>
        <w:widowControl/>
        <w:suppressLineNumbers w:val="0"/>
        <w:rPr>
          <w:rStyle w:val="20"/>
        </w:rPr>
      </w:pPr>
      <w:r>
        <w:rPr>
          <w:rStyle w:val="20"/>
        </w:rPr>
        <w:t>&lt;head&gt;</w:t>
      </w:r>
    </w:p>
    <w:p w14:paraId="4217CA25">
      <w:pPr>
        <w:pStyle w:val="21"/>
        <w:keepNext w:val="0"/>
        <w:keepLines w:val="0"/>
        <w:widowControl/>
        <w:suppressLineNumbers w:val="0"/>
        <w:rPr>
          <w:rStyle w:val="20"/>
        </w:rPr>
      </w:pPr>
      <w:r>
        <w:rPr>
          <w:rStyle w:val="20"/>
        </w:rPr>
        <w:t xml:space="preserve">    &lt;meta charset="UTF-8"&gt;</w:t>
      </w:r>
    </w:p>
    <w:p w14:paraId="2472CAC4">
      <w:pPr>
        <w:pStyle w:val="21"/>
        <w:keepNext w:val="0"/>
        <w:keepLines w:val="0"/>
        <w:widowControl/>
        <w:suppressLineNumbers w:val="0"/>
        <w:rPr>
          <w:rStyle w:val="20"/>
        </w:rPr>
      </w:pPr>
      <w:r>
        <w:rPr>
          <w:rStyle w:val="20"/>
        </w:rPr>
        <w:t xml:space="preserve">    &lt;meta name="viewport" content="width=device-width, initial-scale=1.0"&gt;</w:t>
      </w:r>
    </w:p>
    <w:p w14:paraId="351A8D9E">
      <w:pPr>
        <w:pStyle w:val="21"/>
        <w:keepNext w:val="0"/>
        <w:keepLines w:val="0"/>
        <w:widowControl/>
        <w:suppressLineNumbers w:val="0"/>
        <w:rPr>
          <w:rStyle w:val="20"/>
        </w:rPr>
      </w:pPr>
      <w:r>
        <w:rPr>
          <w:rStyle w:val="20"/>
        </w:rPr>
        <w:t xml:space="preserve">    &lt;title&gt;Enhanced Solar System&lt;/title&gt;</w:t>
      </w:r>
    </w:p>
    <w:p w14:paraId="5D91B1E5">
      <w:pPr>
        <w:pStyle w:val="21"/>
        <w:keepNext w:val="0"/>
        <w:keepLines w:val="0"/>
        <w:widowControl/>
        <w:suppressLineNumbers w:val="0"/>
        <w:rPr>
          <w:rStyle w:val="20"/>
        </w:rPr>
      </w:pPr>
      <w:r>
        <w:rPr>
          <w:rStyle w:val="20"/>
        </w:rPr>
        <w:t xml:space="preserve">    &lt;style&gt;</w:t>
      </w:r>
    </w:p>
    <w:p w14:paraId="13DF32BA">
      <w:pPr>
        <w:pStyle w:val="21"/>
        <w:keepNext w:val="0"/>
        <w:keepLines w:val="0"/>
        <w:widowControl/>
        <w:suppressLineNumbers w:val="0"/>
        <w:rPr>
          <w:rStyle w:val="20"/>
        </w:rPr>
      </w:pPr>
      <w:r>
        <w:rPr>
          <w:rStyle w:val="20"/>
        </w:rPr>
        <w:t xml:space="preserve">        body {</w:t>
      </w:r>
    </w:p>
    <w:p w14:paraId="1DE01AF5">
      <w:pPr>
        <w:pStyle w:val="21"/>
        <w:keepNext w:val="0"/>
        <w:keepLines w:val="0"/>
        <w:widowControl/>
        <w:suppressLineNumbers w:val="0"/>
        <w:rPr>
          <w:rStyle w:val="20"/>
        </w:rPr>
      </w:pPr>
      <w:r>
        <w:rPr>
          <w:rStyle w:val="20"/>
        </w:rPr>
        <w:t xml:space="preserve">            margin: 0;</w:t>
      </w:r>
    </w:p>
    <w:p w14:paraId="2B2ABF98">
      <w:pPr>
        <w:pStyle w:val="21"/>
        <w:keepNext w:val="0"/>
        <w:keepLines w:val="0"/>
        <w:widowControl/>
        <w:suppressLineNumbers w:val="0"/>
        <w:rPr>
          <w:rStyle w:val="20"/>
        </w:rPr>
      </w:pPr>
      <w:r>
        <w:rPr>
          <w:rStyle w:val="20"/>
        </w:rPr>
        <w:t xml:space="preserve">            overflow: hidden;</w:t>
      </w:r>
    </w:p>
    <w:p w14:paraId="6FD32064">
      <w:pPr>
        <w:pStyle w:val="21"/>
        <w:keepNext w:val="0"/>
        <w:keepLines w:val="0"/>
        <w:widowControl/>
        <w:suppressLineNumbers w:val="0"/>
        <w:rPr>
          <w:rStyle w:val="20"/>
        </w:rPr>
      </w:pPr>
      <w:r>
        <w:rPr>
          <w:rStyle w:val="20"/>
        </w:rPr>
        <w:t xml:space="preserve">            font-family: Arial, sans-serif;</w:t>
      </w:r>
    </w:p>
    <w:p w14:paraId="01CF75E1">
      <w:pPr>
        <w:pStyle w:val="21"/>
        <w:keepNext w:val="0"/>
        <w:keepLines w:val="0"/>
        <w:widowControl/>
        <w:suppressLineNumbers w:val="0"/>
        <w:rPr>
          <w:rStyle w:val="20"/>
        </w:rPr>
      </w:pPr>
      <w:r>
        <w:rPr>
          <w:rStyle w:val="20"/>
        </w:rPr>
        <w:t xml:space="preserve">            background-color: black;</w:t>
      </w:r>
    </w:p>
    <w:p w14:paraId="7D858CC6">
      <w:pPr>
        <w:pStyle w:val="21"/>
        <w:keepNext w:val="0"/>
        <w:keepLines w:val="0"/>
        <w:widowControl/>
        <w:suppressLineNumbers w:val="0"/>
        <w:rPr>
          <w:rStyle w:val="20"/>
        </w:rPr>
      </w:pPr>
      <w:r>
        <w:rPr>
          <w:rStyle w:val="20"/>
        </w:rPr>
        <w:t xml:space="preserve">            color: white;</w:t>
      </w:r>
    </w:p>
    <w:p w14:paraId="0B2C6148">
      <w:pPr>
        <w:pStyle w:val="21"/>
        <w:keepNext w:val="0"/>
        <w:keepLines w:val="0"/>
        <w:widowControl/>
        <w:suppressLineNumbers w:val="0"/>
        <w:rPr>
          <w:rStyle w:val="20"/>
        </w:rPr>
      </w:pPr>
      <w:r>
        <w:rPr>
          <w:rStyle w:val="20"/>
        </w:rPr>
        <w:t xml:space="preserve">        }</w:t>
      </w:r>
    </w:p>
    <w:p w14:paraId="26B14B3D">
      <w:pPr>
        <w:pStyle w:val="21"/>
        <w:keepNext w:val="0"/>
        <w:keepLines w:val="0"/>
        <w:widowControl/>
        <w:suppressLineNumbers w:val="0"/>
        <w:rPr>
          <w:rStyle w:val="20"/>
        </w:rPr>
      </w:pPr>
      <w:r>
        <w:rPr>
          <w:rStyle w:val="20"/>
        </w:rPr>
        <w:t xml:space="preserve">        canvas {</w:t>
      </w:r>
    </w:p>
    <w:p w14:paraId="6137696C">
      <w:pPr>
        <w:pStyle w:val="21"/>
        <w:keepNext w:val="0"/>
        <w:keepLines w:val="0"/>
        <w:widowControl/>
        <w:suppressLineNumbers w:val="0"/>
        <w:rPr>
          <w:rStyle w:val="20"/>
        </w:rPr>
      </w:pPr>
      <w:r>
        <w:rPr>
          <w:rStyle w:val="20"/>
        </w:rPr>
        <w:t xml:space="preserve">            display: block;</w:t>
      </w:r>
    </w:p>
    <w:p w14:paraId="638762A0">
      <w:pPr>
        <w:pStyle w:val="21"/>
        <w:keepNext w:val="0"/>
        <w:keepLines w:val="0"/>
        <w:widowControl/>
        <w:suppressLineNumbers w:val="0"/>
        <w:rPr>
          <w:rStyle w:val="20"/>
        </w:rPr>
      </w:pPr>
      <w:r>
        <w:rPr>
          <w:rStyle w:val="20"/>
        </w:rPr>
        <w:t xml:space="preserve">        }</w:t>
      </w:r>
    </w:p>
    <w:p w14:paraId="1EF3E05C">
      <w:pPr>
        <w:pStyle w:val="21"/>
        <w:keepNext w:val="0"/>
        <w:keepLines w:val="0"/>
        <w:widowControl/>
        <w:suppressLineNumbers w:val="0"/>
        <w:rPr>
          <w:rStyle w:val="20"/>
        </w:rPr>
      </w:pPr>
      <w:r>
        <w:rPr>
          <w:rStyle w:val="20"/>
        </w:rPr>
        <w:t xml:space="preserve">        .title {</w:t>
      </w:r>
    </w:p>
    <w:p w14:paraId="361E5E54">
      <w:pPr>
        <w:pStyle w:val="21"/>
        <w:keepNext w:val="0"/>
        <w:keepLines w:val="0"/>
        <w:widowControl/>
        <w:suppressLineNumbers w:val="0"/>
        <w:rPr>
          <w:rStyle w:val="20"/>
        </w:rPr>
      </w:pPr>
      <w:r>
        <w:rPr>
          <w:rStyle w:val="20"/>
        </w:rPr>
        <w:t xml:space="preserve">            position: absolute;</w:t>
      </w:r>
    </w:p>
    <w:p w14:paraId="2B9FE44D">
      <w:pPr>
        <w:pStyle w:val="21"/>
        <w:keepNext w:val="0"/>
        <w:keepLines w:val="0"/>
        <w:widowControl/>
        <w:suppressLineNumbers w:val="0"/>
        <w:rPr>
          <w:rStyle w:val="20"/>
        </w:rPr>
      </w:pPr>
      <w:r>
        <w:rPr>
          <w:rStyle w:val="20"/>
        </w:rPr>
        <w:t xml:space="preserve">            top: 10px;</w:t>
      </w:r>
    </w:p>
    <w:p w14:paraId="187878E9">
      <w:pPr>
        <w:pStyle w:val="21"/>
        <w:keepNext w:val="0"/>
        <w:keepLines w:val="0"/>
        <w:widowControl/>
        <w:suppressLineNumbers w:val="0"/>
        <w:rPr>
          <w:rStyle w:val="20"/>
        </w:rPr>
      </w:pPr>
      <w:r>
        <w:rPr>
          <w:rStyle w:val="20"/>
        </w:rPr>
        <w:t xml:space="preserve">            left: 10px;</w:t>
      </w:r>
    </w:p>
    <w:p w14:paraId="1CED6ED7">
      <w:pPr>
        <w:pStyle w:val="21"/>
        <w:keepNext w:val="0"/>
        <w:keepLines w:val="0"/>
        <w:widowControl/>
        <w:suppressLineNumbers w:val="0"/>
        <w:rPr>
          <w:rStyle w:val="20"/>
        </w:rPr>
      </w:pPr>
      <w:r>
        <w:rPr>
          <w:rStyle w:val="20"/>
        </w:rPr>
        <w:t xml:space="preserve">            font-size: 20px;</w:t>
      </w:r>
    </w:p>
    <w:p w14:paraId="10E37F47">
      <w:pPr>
        <w:pStyle w:val="21"/>
        <w:keepNext w:val="0"/>
        <w:keepLines w:val="0"/>
        <w:widowControl/>
        <w:suppressLineNumbers w:val="0"/>
        <w:rPr>
          <w:rStyle w:val="20"/>
        </w:rPr>
      </w:pPr>
      <w:r>
        <w:rPr>
          <w:rStyle w:val="20"/>
        </w:rPr>
        <w:t xml:space="preserve">            background: rgba(0, 0, 0, 0.6);</w:t>
      </w:r>
    </w:p>
    <w:p w14:paraId="31AC4C1C">
      <w:pPr>
        <w:pStyle w:val="21"/>
        <w:keepNext w:val="0"/>
        <w:keepLines w:val="0"/>
        <w:widowControl/>
        <w:suppressLineNumbers w:val="0"/>
        <w:rPr>
          <w:rStyle w:val="20"/>
        </w:rPr>
      </w:pPr>
      <w:r>
        <w:rPr>
          <w:rStyle w:val="20"/>
        </w:rPr>
        <w:t xml:space="preserve">            padding: 10px 15px;</w:t>
      </w:r>
    </w:p>
    <w:p w14:paraId="1A760EE1">
      <w:pPr>
        <w:pStyle w:val="21"/>
        <w:keepNext w:val="0"/>
        <w:keepLines w:val="0"/>
        <w:widowControl/>
        <w:suppressLineNumbers w:val="0"/>
        <w:rPr>
          <w:rStyle w:val="20"/>
        </w:rPr>
      </w:pPr>
      <w:r>
        <w:rPr>
          <w:rStyle w:val="20"/>
        </w:rPr>
        <w:t xml:space="preserve">            border-radius: 8px;</w:t>
      </w:r>
    </w:p>
    <w:p w14:paraId="29B24FD3">
      <w:pPr>
        <w:pStyle w:val="21"/>
        <w:keepNext w:val="0"/>
        <w:keepLines w:val="0"/>
        <w:widowControl/>
        <w:suppressLineNumbers w:val="0"/>
        <w:rPr>
          <w:rStyle w:val="20"/>
        </w:rPr>
      </w:pPr>
      <w:r>
        <w:rPr>
          <w:rStyle w:val="20"/>
        </w:rPr>
        <w:t xml:space="preserve">        }</w:t>
      </w:r>
    </w:p>
    <w:p w14:paraId="577A7F16">
      <w:pPr>
        <w:pStyle w:val="21"/>
        <w:keepNext w:val="0"/>
        <w:keepLines w:val="0"/>
        <w:widowControl/>
        <w:suppressLineNumbers w:val="0"/>
        <w:rPr>
          <w:rStyle w:val="20"/>
        </w:rPr>
      </w:pPr>
      <w:r>
        <w:rPr>
          <w:rStyle w:val="20"/>
        </w:rPr>
        <w:t xml:space="preserve">        .info {</w:t>
      </w:r>
    </w:p>
    <w:p w14:paraId="5CD6D8A7">
      <w:pPr>
        <w:pStyle w:val="21"/>
        <w:keepNext w:val="0"/>
        <w:keepLines w:val="0"/>
        <w:widowControl/>
        <w:suppressLineNumbers w:val="0"/>
        <w:rPr>
          <w:rStyle w:val="20"/>
        </w:rPr>
      </w:pPr>
      <w:r>
        <w:rPr>
          <w:rStyle w:val="20"/>
        </w:rPr>
        <w:t xml:space="preserve">            position: absolute;</w:t>
      </w:r>
    </w:p>
    <w:p w14:paraId="69EAF015">
      <w:pPr>
        <w:pStyle w:val="21"/>
        <w:keepNext w:val="0"/>
        <w:keepLines w:val="0"/>
        <w:widowControl/>
        <w:suppressLineNumbers w:val="0"/>
        <w:rPr>
          <w:rStyle w:val="20"/>
        </w:rPr>
      </w:pPr>
      <w:r>
        <w:rPr>
          <w:rStyle w:val="20"/>
        </w:rPr>
        <w:t xml:space="preserve">            top: 50px;</w:t>
      </w:r>
    </w:p>
    <w:p w14:paraId="1536755F">
      <w:pPr>
        <w:pStyle w:val="21"/>
        <w:keepNext w:val="0"/>
        <w:keepLines w:val="0"/>
        <w:widowControl/>
        <w:suppressLineNumbers w:val="0"/>
        <w:rPr>
          <w:rStyle w:val="20"/>
        </w:rPr>
      </w:pPr>
      <w:r>
        <w:rPr>
          <w:rStyle w:val="20"/>
        </w:rPr>
        <w:t xml:space="preserve">            left: 10px;</w:t>
      </w:r>
    </w:p>
    <w:p w14:paraId="23843A0A">
      <w:pPr>
        <w:pStyle w:val="21"/>
        <w:keepNext w:val="0"/>
        <w:keepLines w:val="0"/>
        <w:widowControl/>
        <w:suppressLineNumbers w:val="0"/>
        <w:rPr>
          <w:rStyle w:val="20"/>
        </w:rPr>
      </w:pPr>
      <w:r>
        <w:rPr>
          <w:rStyle w:val="20"/>
        </w:rPr>
        <w:t xml:space="preserve">            font-size: 16px;</w:t>
      </w:r>
    </w:p>
    <w:p w14:paraId="42D83C3F">
      <w:pPr>
        <w:pStyle w:val="21"/>
        <w:keepNext w:val="0"/>
        <w:keepLines w:val="0"/>
        <w:widowControl/>
        <w:suppressLineNumbers w:val="0"/>
        <w:rPr>
          <w:rStyle w:val="20"/>
        </w:rPr>
      </w:pPr>
      <w:r>
        <w:rPr>
          <w:rStyle w:val="20"/>
        </w:rPr>
        <w:t xml:space="preserve">            background: rgba(0, 0, 0, 0.6);</w:t>
      </w:r>
    </w:p>
    <w:p w14:paraId="0926E990">
      <w:pPr>
        <w:pStyle w:val="21"/>
        <w:keepNext w:val="0"/>
        <w:keepLines w:val="0"/>
        <w:widowControl/>
        <w:suppressLineNumbers w:val="0"/>
        <w:rPr>
          <w:rStyle w:val="20"/>
        </w:rPr>
      </w:pPr>
      <w:r>
        <w:rPr>
          <w:rStyle w:val="20"/>
        </w:rPr>
        <w:t xml:space="preserve">            padding: 10px 15px;</w:t>
      </w:r>
    </w:p>
    <w:p w14:paraId="54BF027B">
      <w:pPr>
        <w:pStyle w:val="21"/>
        <w:keepNext w:val="0"/>
        <w:keepLines w:val="0"/>
        <w:widowControl/>
        <w:suppressLineNumbers w:val="0"/>
        <w:rPr>
          <w:rStyle w:val="20"/>
        </w:rPr>
      </w:pPr>
      <w:r>
        <w:rPr>
          <w:rStyle w:val="20"/>
        </w:rPr>
        <w:t xml:space="preserve">            border-radius: 8px;</w:t>
      </w:r>
    </w:p>
    <w:p w14:paraId="606F7740">
      <w:pPr>
        <w:pStyle w:val="21"/>
        <w:keepNext w:val="0"/>
        <w:keepLines w:val="0"/>
        <w:widowControl/>
        <w:suppressLineNumbers w:val="0"/>
        <w:rPr>
          <w:rStyle w:val="20"/>
        </w:rPr>
      </w:pPr>
      <w:r>
        <w:rPr>
          <w:rStyle w:val="20"/>
        </w:rPr>
        <w:t xml:space="preserve">            display: none;</w:t>
      </w:r>
    </w:p>
    <w:p w14:paraId="6DF39F7B">
      <w:pPr>
        <w:pStyle w:val="21"/>
        <w:keepNext w:val="0"/>
        <w:keepLines w:val="0"/>
        <w:widowControl/>
        <w:suppressLineNumbers w:val="0"/>
        <w:rPr>
          <w:rStyle w:val="20"/>
        </w:rPr>
      </w:pPr>
      <w:r>
        <w:rPr>
          <w:rStyle w:val="20"/>
        </w:rPr>
        <w:t xml:space="preserve">        }</w:t>
      </w:r>
    </w:p>
    <w:p w14:paraId="7359F545">
      <w:pPr>
        <w:pStyle w:val="21"/>
        <w:keepNext w:val="0"/>
        <w:keepLines w:val="0"/>
        <w:widowControl/>
        <w:suppressLineNumbers w:val="0"/>
        <w:rPr>
          <w:rStyle w:val="20"/>
        </w:rPr>
      </w:pPr>
      <w:r>
        <w:rPr>
          <w:rStyle w:val="20"/>
        </w:rPr>
        <w:t xml:space="preserve">        #particles-js {</w:t>
      </w:r>
    </w:p>
    <w:p w14:paraId="650CCF2B">
      <w:pPr>
        <w:pStyle w:val="21"/>
        <w:keepNext w:val="0"/>
        <w:keepLines w:val="0"/>
        <w:widowControl/>
        <w:suppressLineNumbers w:val="0"/>
        <w:rPr>
          <w:rStyle w:val="20"/>
        </w:rPr>
      </w:pPr>
      <w:r>
        <w:rPr>
          <w:rStyle w:val="20"/>
        </w:rPr>
        <w:t xml:space="preserve">            position: absolute;</w:t>
      </w:r>
    </w:p>
    <w:p w14:paraId="59F0AD51">
      <w:pPr>
        <w:pStyle w:val="21"/>
        <w:keepNext w:val="0"/>
        <w:keepLines w:val="0"/>
        <w:widowControl/>
        <w:suppressLineNumbers w:val="0"/>
        <w:rPr>
          <w:rStyle w:val="20"/>
        </w:rPr>
      </w:pPr>
      <w:r>
        <w:rPr>
          <w:rStyle w:val="20"/>
        </w:rPr>
        <w:t xml:space="preserve">            top: 0;</w:t>
      </w:r>
    </w:p>
    <w:p w14:paraId="249C2898">
      <w:pPr>
        <w:pStyle w:val="21"/>
        <w:keepNext w:val="0"/>
        <w:keepLines w:val="0"/>
        <w:widowControl/>
        <w:suppressLineNumbers w:val="0"/>
        <w:rPr>
          <w:rStyle w:val="20"/>
        </w:rPr>
      </w:pPr>
      <w:r>
        <w:rPr>
          <w:rStyle w:val="20"/>
        </w:rPr>
        <w:t xml:space="preserve">            left: 0;</w:t>
      </w:r>
    </w:p>
    <w:p w14:paraId="6CF46E36">
      <w:pPr>
        <w:pStyle w:val="21"/>
        <w:keepNext w:val="0"/>
        <w:keepLines w:val="0"/>
        <w:widowControl/>
        <w:suppressLineNumbers w:val="0"/>
        <w:rPr>
          <w:rStyle w:val="20"/>
        </w:rPr>
      </w:pPr>
      <w:r>
        <w:rPr>
          <w:rStyle w:val="20"/>
        </w:rPr>
        <w:t xml:space="preserve">            width: 100%;</w:t>
      </w:r>
    </w:p>
    <w:p w14:paraId="2CBC3CB9">
      <w:pPr>
        <w:pStyle w:val="21"/>
        <w:keepNext w:val="0"/>
        <w:keepLines w:val="0"/>
        <w:widowControl/>
        <w:suppressLineNumbers w:val="0"/>
        <w:rPr>
          <w:rStyle w:val="20"/>
        </w:rPr>
      </w:pPr>
      <w:r>
        <w:rPr>
          <w:rStyle w:val="20"/>
        </w:rPr>
        <w:t xml:space="preserve">            height: 100%;</w:t>
      </w:r>
    </w:p>
    <w:p w14:paraId="5602CF76">
      <w:pPr>
        <w:pStyle w:val="21"/>
        <w:keepNext w:val="0"/>
        <w:keepLines w:val="0"/>
        <w:widowControl/>
        <w:suppressLineNumbers w:val="0"/>
        <w:rPr>
          <w:rStyle w:val="20"/>
        </w:rPr>
      </w:pPr>
      <w:r>
        <w:rPr>
          <w:rStyle w:val="20"/>
        </w:rPr>
        <w:t xml:space="preserve">        }</w:t>
      </w:r>
    </w:p>
    <w:p w14:paraId="7AE6864B">
      <w:pPr>
        <w:pStyle w:val="21"/>
        <w:keepNext w:val="0"/>
        <w:keepLines w:val="0"/>
        <w:widowControl/>
        <w:suppressLineNumbers w:val="0"/>
        <w:rPr>
          <w:rStyle w:val="20"/>
        </w:rPr>
      </w:pPr>
      <w:r>
        <w:rPr>
          <w:rStyle w:val="20"/>
        </w:rPr>
        <w:t xml:space="preserve">    &lt;/style&gt;</w:t>
      </w:r>
    </w:p>
    <w:p w14:paraId="7EB130CD">
      <w:pPr>
        <w:pStyle w:val="21"/>
        <w:keepNext w:val="0"/>
        <w:keepLines w:val="0"/>
        <w:widowControl/>
        <w:suppressLineNumbers w:val="0"/>
        <w:rPr>
          <w:rStyle w:val="20"/>
        </w:rPr>
      </w:pPr>
      <w:r>
        <w:rPr>
          <w:rStyle w:val="20"/>
        </w:rPr>
        <w:t xml:space="preserve">    &lt;script src="https://cdnjs.cloudflare.com/ajax/libs/gsap/3.10.0/gsap.min.js"&gt;&lt;/script&gt;</w:t>
      </w:r>
    </w:p>
    <w:p w14:paraId="2C5173AF">
      <w:pPr>
        <w:pStyle w:val="21"/>
        <w:keepNext w:val="0"/>
        <w:keepLines w:val="0"/>
        <w:widowControl/>
        <w:suppressLineNumbers w:val="0"/>
        <w:rPr>
          <w:rStyle w:val="20"/>
        </w:rPr>
      </w:pPr>
      <w:r>
        <w:rPr>
          <w:rStyle w:val="20"/>
        </w:rPr>
        <w:t xml:space="preserve">    &lt;script src="https://cdn.jsdelivr.net/particles.js/2.0.0/particles.min.js"&gt;&lt;/script&gt;</w:t>
      </w:r>
    </w:p>
    <w:p w14:paraId="4F2570D1">
      <w:pPr>
        <w:pStyle w:val="21"/>
        <w:keepNext w:val="0"/>
        <w:keepLines w:val="0"/>
        <w:widowControl/>
        <w:suppressLineNumbers w:val="0"/>
        <w:rPr>
          <w:rStyle w:val="20"/>
        </w:rPr>
      </w:pPr>
      <w:r>
        <w:rPr>
          <w:rStyle w:val="20"/>
        </w:rPr>
        <w:t xml:space="preserve">    &lt;script src="https://cdnjs.cloudflare.com/ajax/libs/three.js/r128/three.min.js"&gt;&lt;/script&gt;</w:t>
      </w:r>
    </w:p>
    <w:p w14:paraId="36A755E9">
      <w:pPr>
        <w:pStyle w:val="21"/>
        <w:keepNext w:val="0"/>
        <w:keepLines w:val="0"/>
        <w:widowControl/>
        <w:suppressLineNumbers w:val="0"/>
        <w:rPr>
          <w:rStyle w:val="20"/>
        </w:rPr>
      </w:pPr>
      <w:r>
        <w:rPr>
          <w:rStyle w:val="20"/>
        </w:rPr>
        <w:t>&lt;/head&gt;</w:t>
      </w:r>
    </w:p>
    <w:p w14:paraId="51A76E98">
      <w:pPr>
        <w:pStyle w:val="21"/>
        <w:keepNext w:val="0"/>
        <w:keepLines w:val="0"/>
        <w:widowControl/>
        <w:suppressLineNumbers w:val="0"/>
        <w:rPr>
          <w:rStyle w:val="20"/>
        </w:rPr>
      </w:pPr>
      <w:r>
        <w:rPr>
          <w:rStyle w:val="20"/>
        </w:rPr>
        <w:t>&lt;body&gt;</w:t>
      </w:r>
    </w:p>
    <w:p w14:paraId="6B7CABD0">
      <w:pPr>
        <w:pStyle w:val="21"/>
        <w:keepNext w:val="0"/>
        <w:keepLines w:val="0"/>
        <w:widowControl/>
        <w:suppressLineNumbers w:val="0"/>
        <w:rPr>
          <w:rStyle w:val="20"/>
        </w:rPr>
      </w:pPr>
      <w:r>
        <w:rPr>
          <w:rStyle w:val="20"/>
        </w:rPr>
        <w:t xml:space="preserve">    &lt;div class="title"&gt;Enhanced Solar System Exploration&lt;/div&gt;</w:t>
      </w:r>
    </w:p>
    <w:p w14:paraId="01F72D8A">
      <w:pPr>
        <w:pStyle w:val="21"/>
        <w:keepNext w:val="0"/>
        <w:keepLines w:val="0"/>
        <w:widowControl/>
        <w:suppressLineNumbers w:val="0"/>
        <w:rPr>
          <w:rStyle w:val="20"/>
        </w:rPr>
      </w:pPr>
      <w:r>
        <w:rPr>
          <w:rStyle w:val="20"/>
        </w:rPr>
        <w:t xml:space="preserve">    &lt;div class="info" id="info-box"&gt;&lt;/div&gt;</w:t>
      </w:r>
    </w:p>
    <w:p w14:paraId="577DF558">
      <w:pPr>
        <w:pStyle w:val="21"/>
        <w:keepNext w:val="0"/>
        <w:keepLines w:val="0"/>
        <w:widowControl/>
        <w:suppressLineNumbers w:val="0"/>
        <w:rPr>
          <w:rStyle w:val="20"/>
        </w:rPr>
      </w:pPr>
      <w:r>
        <w:rPr>
          <w:rStyle w:val="20"/>
        </w:rPr>
        <w:t xml:space="preserve">    &lt;div id="particles-js"&gt;&lt;/div&gt;</w:t>
      </w:r>
    </w:p>
    <w:p w14:paraId="4A608980">
      <w:pPr>
        <w:pStyle w:val="21"/>
        <w:keepNext w:val="0"/>
        <w:keepLines w:val="0"/>
        <w:widowControl/>
        <w:suppressLineNumbers w:val="0"/>
        <w:rPr>
          <w:rStyle w:val="20"/>
        </w:rPr>
      </w:pPr>
    </w:p>
    <w:p w14:paraId="7F0C7659">
      <w:pPr>
        <w:pStyle w:val="21"/>
        <w:keepNext w:val="0"/>
        <w:keepLines w:val="0"/>
        <w:widowControl/>
        <w:suppressLineNumbers w:val="0"/>
        <w:rPr>
          <w:rStyle w:val="20"/>
        </w:rPr>
      </w:pPr>
      <w:r>
        <w:rPr>
          <w:rStyle w:val="20"/>
        </w:rPr>
        <w:t xml:space="preserve">    &lt;script&gt;</w:t>
      </w:r>
    </w:p>
    <w:p w14:paraId="19083B1F">
      <w:pPr>
        <w:pStyle w:val="21"/>
        <w:keepNext w:val="0"/>
        <w:keepLines w:val="0"/>
        <w:widowControl/>
        <w:suppressLineNumbers w:val="0"/>
        <w:rPr>
          <w:rStyle w:val="20"/>
        </w:rPr>
      </w:pPr>
      <w:r>
        <w:rPr>
          <w:rStyle w:val="20"/>
        </w:rPr>
        <w:t xml:space="preserve">        // Particles.js for background</w:t>
      </w:r>
    </w:p>
    <w:p w14:paraId="69CB024B">
      <w:pPr>
        <w:pStyle w:val="21"/>
        <w:keepNext w:val="0"/>
        <w:keepLines w:val="0"/>
        <w:widowControl/>
        <w:suppressLineNumbers w:val="0"/>
        <w:rPr>
          <w:rStyle w:val="20"/>
        </w:rPr>
      </w:pPr>
      <w:r>
        <w:rPr>
          <w:rStyle w:val="20"/>
        </w:rPr>
        <w:t xml:space="preserve">        particlesJS('particles-js', {</w:t>
      </w:r>
    </w:p>
    <w:p w14:paraId="38F767AD">
      <w:pPr>
        <w:pStyle w:val="21"/>
        <w:keepNext w:val="0"/>
        <w:keepLines w:val="0"/>
        <w:widowControl/>
        <w:suppressLineNumbers w:val="0"/>
        <w:rPr>
          <w:rStyle w:val="20"/>
        </w:rPr>
      </w:pPr>
      <w:r>
        <w:rPr>
          <w:rStyle w:val="20"/>
        </w:rPr>
        <w:t xml:space="preserve">            particles: {</w:t>
      </w:r>
    </w:p>
    <w:p w14:paraId="215509E2">
      <w:pPr>
        <w:pStyle w:val="21"/>
        <w:keepNext w:val="0"/>
        <w:keepLines w:val="0"/>
        <w:widowControl/>
        <w:suppressLineNumbers w:val="0"/>
        <w:rPr>
          <w:rStyle w:val="20"/>
        </w:rPr>
      </w:pPr>
      <w:r>
        <w:rPr>
          <w:rStyle w:val="20"/>
        </w:rPr>
        <w:t xml:space="preserve">                number: { value: 500, density: { enable: true, value_area: 800 } },</w:t>
      </w:r>
    </w:p>
    <w:p w14:paraId="3A7E2B24">
      <w:pPr>
        <w:pStyle w:val="21"/>
        <w:keepNext w:val="0"/>
        <w:keepLines w:val="0"/>
        <w:widowControl/>
        <w:suppressLineNumbers w:val="0"/>
        <w:rPr>
          <w:rStyle w:val="20"/>
        </w:rPr>
      </w:pPr>
      <w:r>
        <w:rPr>
          <w:rStyle w:val="20"/>
        </w:rPr>
        <w:t xml:space="preserve">                color: { value: "#ffffff" },</w:t>
      </w:r>
    </w:p>
    <w:p w14:paraId="4EE9E931">
      <w:pPr>
        <w:pStyle w:val="21"/>
        <w:keepNext w:val="0"/>
        <w:keepLines w:val="0"/>
        <w:widowControl/>
        <w:suppressLineNumbers w:val="0"/>
        <w:rPr>
          <w:rStyle w:val="20"/>
        </w:rPr>
      </w:pPr>
      <w:r>
        <w:rPr>
          <w:rStyle w:val="20"/>
        </w:rPr>
        <w:t xml:space="preserve">                shape: { type: "circle", stroke: { width: 0 } },</w:t>
      </w:r>
    </w:p>
    <w:p w14:paraId="51EC498A">
      <w:pPr>
        <w:pStyle w:val="21"/>
        <w:keepNext w:val="0"/>
        <w:keepLines w:val="0"/>
        <w:widowControl/>
        <w:suppressLineNumbers w:val="0"/>
        <w:rPr>
          <w:rStyle w:val="20"/>
        </w:rPr>
      </w:pPr>
      <w:r>
        <w:rPr>
          <w:rStyle w:val="20"/>
        </w:rPr>
        <w:t xml:space="preserve">                opacity: { value: 0.5, anim: { enable: true, speed: 1, opacity_min: 0.1 } },</w:t>
      </w:r>
    </w:p>
    <w:p w14:paraId="662C7557">
      <w:pPr>
        <w:pStyle w:val="21"/>
        <w:keepNext w:val="0"/>
        <w:keepLines w:val="0"/>
        <w:widowControl/>
        <w:suppressLineNumbers w:val="0"/>
        <w:rPr>
          <w:rStyle w:val="20"/>
        </w:rPr>
      </w:pPr>
      <w:r>
        <w:rPr>
          <w:rStyle w:val="20"/>
        </w:rPr>
        <w:t xml:space="preserve">                size: { value: 3, anim: { enable: true, speed: 5, size_min: 0.1 } },</w:t>
      </w:r>
    </w:p>
    <w:p w14:paraId="35A77699">
      <w:pPr>
        <w:pStyle w:val="21"/>
        <w:keepNext w:val="0"/>
        <w:keepLines w:val="0"/>
        <w:widowControl/>
        <w:suppressLineNumbers w:val="0"/>
        <w:rPr>
          <w:rStyle w:val="20"/>
        </w:rPr>
      </w:pPr>
      <w:r>
        <w:rPr>
          <w:rStyle w:val="20"/>
        </w:rPr>
        <w:t xml:space="preserve">                move: { enable: true, speed: 1, random: true }</w:t>
      </w:r>
    </w:p>
    <w:p w14:paraId="0F713703">
      <w:pPr>
        <w:pStyle w:val="21"/>
        <w:keepNext w:val="0"/>
        <w:keepLines w:val="0"/>
        <w:widowControl/>
        <w:suppressLineNumbers w:val="0"/>
        <w:rPr>
          <w:rStyle w:val="20"/>
        </w:rPr>
      </w:pPr>
      <w:r>
        <w:rPr>
          <w:rStyle w:val="20"/>
        </w:rPr>
        <w:t xml:space="preserve">            }</w:t>
      </w:r>
    </w:p>
    <w:p w14:paraId="6EB4391B">
      <w:pPr>
        <w:pStyle w:val="21"/>
        <w:keepNext w:val="0"/>
        <w:keepLines w:val="0"/>
        <w:widowControl/>
        <w:suppressLineNumbers w:val="0"/>
        <w:rPr>
          <w:rStyle w:val="20"/>
        </w:rPr>
      </w:pPr>
      <w:r>
        <w:rPr>
          <w:rStyle w:val="20"/>
        </w:rPr>
        <w:t xml:space="preserve">        });</w:t>
      </w:r>
    </w:p>
    <w:p w14:paraId="10C261B4">
      <w:pPr>
        <w:pStyle w:val="21"/>
        <w:keepNext w:val="0"/>
        <w:keepLines w:val="0"/>
        <w:widowControl/>
        <w:suppressLineNumbers w:val="0"/>
        <w:rPr>
          <w:rStyle w:val="20"/>
        </w:rPr>
      </w:pPr>
    </w:p>
    <w:p w14:paraId="1A40E75E">
      <w:pPr>
        <w:pStyle w:val="21"/>
        <w:keepNext w:val="0"/>
        <w:keepLines w:val="0"/>
        <w:widowControl/>
        <w:suppressLineNumbers w:val="0"/>
        <w:rPr>
          <w:rStyle w:val="20"/>
        </w:rPr>
      </w:pPr>
      <w:r>
        <w:rPr>
          <w:rStyle w:val="20"/>
        </w:rPr>
        <w:t xml:space="preserve">        // Scene setup</w:t>
      </w:r>
    </w:p>
    <w:p w14:paraId="4BFB47C0">
      <w:pPr>
        <w:pStyle w:val="21"/>
        <w:keepNext w:val="0"/>
        <w:keepLines w:val="0"/>
        <w:widowControl/>
        <w:suppressLineNumbers w:val="0"/>
        <w:rPr>
          <w:rStyle w:val="20"/>
        </w:rPr>
      </w:pPr>
      <w:r>
        <w:rPr>
          <w:rStyle w:val="20"/>
        </w:rPr>
        <w:t xml:space="preserve">        const scene = new THREE.Scene();</w:t>
      </w:r>
    </w:p>
    <w:p w14:paraId="455A62D9">
      <w:pPr>
        <w:pStyle w:val="21"/>
        <w:keepNext w:val="0"/>
        <w:keepLines w:val="0"/>
        <w:widowControl/>
        <w:suppressLineNumbers w:val="0"/>
        <w:rPr>
          <w:rStyle w:val="20"/>
        </w:rPr>
      </w:pPr>
      <w:r>
        <w:rPr>
          <w:rStyle w:val="20"/>
        </w:rPr>
        <w:t xml:space="preserve">        const camera = new THREE.PerspectiveCamera(75, window.innerWidth / window.innerHeight, 0.1, 1000);</w:t>
      </w:r>
    </w:p>
    <w:p w14:paraId="784EC6FF">
      <w:pPr>
        <w:pStyle w:val="21"/>
        <w:keepNext w:val="0"/>
        <w:keepLines w:val="0"/>
        <w:widowControl/>
        <w:suppressLineNumbers w:val="0"/>
        <w:rPr>
          <w:rStyle w:val="20"/>
        </w:rPr>
      </w:pPr>
      <w:r>
        <w:rPr>
          <w:rStyle w:val="20"/>
        </w:rPr>
        <w:t xml:space="preserve">        const renderer = new THREE.WebGLRenderer();</w:t>
      </w:r>
    </w:p>
    <w:p w14:paraId="4B823A49">
      <w:pPr>
        <w:pStyle w:val="21"/>
        <w:keepNext w:val="0"/>
        <w:keepLines w:val="0"/>
        <w:widowControl/>
        <w:suppressLineNumbers w:val="0"/>
        <w:rPr>
          <w:rStyle w:val="20"/>
        </w:rPr>
      </w:pPr>
      <w:r>
        <w:rPr>
          <w:rStyle w:val="20"/>
        </w:rPr>
        <w:t xml:space="preserve">        renderer.setSize(window.innerWidth, window.innerHeight);</w:t>
      </w:r>
    </w:p>
    <w:p w14:paraId="3A32C9D6">
      <w:pPr>
        <w:pStyle w:val="21"/>
        <w:keepNext w:val="0"/>
        <w:keepLines w:val="0"/>
        <w:widowControl/>
        <w:suppressLineNumbers w:val="0"/>
        <w:rPr>
          <w:rStyle w:val="20"/>
        </w:rPr>
      </w:pPr>
      <w:r>
        <w:rPr>
          <w:rStyle w:val="20"/>
        </w:rPr>
        <w:t xml:space="preserve">        document.body.appendChild(renderer.domElement);</w:t>
      </w:r>
    </w:p>
    <w:p w14:paraId="7F80681A">
      <w:pPr>
        <w:pStyle w:val="21"/>
        <w:keepNext w:val="0"/>
        <w:keepLines w:val="0"/>
        <w:widowControl/>
        <w:suppressLineNumbers w:val="0"/>
        <w:rPr>
          <w:rStyle w:val="20"/>
        </w:rPr>
      </w:pPr>
    </w:p>
    <w:p w14:paraId="3C3852F3">
      <w:pPr>
        <w:pStyle w:val="21"/>
        <w:keepNext w:val="0"/>
        <w:keepLines w:val="0"/>
        <w:widowControl/>
        <w:suppressLineNumbers w:val="0"/>
        <w:rPr>
          <w:rStyle w:val="20"/>
        </w:rPr>
      </w:pPr>
      <w:r>
        <w:rPr>
          <w:rStyle w:val="20"/>
        </w:rPr>
        <w:t xml:space="preserve">        // Background stars</w:t>
      </w:r>
    </w:p>
    <w:p w14:paraId="0B8EB2CD">
      <w:pPr>
        <w:pStyle w:val="21"/>
        <w:keepNext w:val="0"/>
        <w:keepLines w:val="0"/>
        <w:widowControl/>
        <w:suppressLineNumbers w:val="0"/>
        <w:rPr>
          <w:rStyle w:val="20"/>
        </w:rPr>
      </w:pPr>
      <w:r>
        <w:rPr>
          <w:rStyle w:val="20"/>
        </w:rPr>
        <w:t xml:space="preserve">        function createStars() {</w:t>
      </w:r>
    </w:p>
    <w:p w14:paraId="070DDBE3">
      <w:pPr>
        <w:pStyle w:val="21"/>
        <w:keepNext w:val="0"/>
        <w:keepLines w:val="0"/>
        <w:widowControl/>
        <w:suppressLineNumbers w:val="0"/>
        <w:rPr>
          <w:rStyle w:val="20"/>
        </w:rPr>
      </w:pPr>
      <w:r>
        <w:rPr>
          <w:rStyle w:val="20"/>
        </w:rPr>
        <w:t xml:space="preserve">            const starGeometry = new THREE.BufferGeometry();</w:t>
      </w:r>
    </w:p>
    <w:p w14:paraId="567A7309">
      <w:pPr>
        <w:pStyle w:val="21"/>
        <w:keepNext w:val="0"/>
        <w:keepLines w:val="0"/>
        <w:widowControl/>
        <w:suppressLineNumbers w:val="0"/>
        <w:rPr>
          <w:rStyle w:val="20"/>
        </w:rPr>
      </w:pPr>
      <w:r>
        <w:rPr>
          <w:rStyle w:val="20"/>
        </w:rPr>
        <w:t xml:space="preserve">            const starMaterial = new THREE.PointsMaterial({ color: 0xffffff });</w:t>
      </w:r>
    </w:p>
    <w:p w14:paraId="2F5ABFC5">
      <w:pPr>
        <w:pStyle w:val="21"/>
        <w:keepNext w:val="0"/>
        <w:keepLines w:val="0"/>
        <w:widowControl/>
        <w:suppressLineNumbers w:val="0"/>
        <w:rPr>
          <w:rStyle w:val="20"/>
        </w:rPr>
      </w:pPr>
      <w:r>
        <w:rPr>
          <w:rStyle w:val="20"/>
        </w:rPr>
        <w:t xml:space="preserve">            const starVertices = [];</w:t>
      </w:r>
    </w:p>
    <w:p w14:paraId="273A12A3">
      <w:pPr>
        <w:pStyle w:val="21"/>
        <w:keepNext w:val="0"/>
        <w:keepLines w:val="0"/>
        <w:widowControl/>
        <w:suppressLineNumbers w:val="0"/>
        <w:rPr>
          <w:rStyle w:val="20"/>
        </w:rPr>
      </w:pPr>
      <w:r>
        <w:rPr>
          <w:rStyle w:val="20"/>
        </w:rPr>
        <w:t xml:space="preserve">            for (let i = 0; i &lt; 5000; i++) {</w:t>
      </w:r>
    </w:p>
    <w:p w14:paraId="72D5BFD2">
      <w:pPr>
        <w:pStyle w:val="21"/>
        <w:keepNext w:val="0"/>
        <w:keepLines w:val="0"/>
        <w:widowControl/>
        <w:suppressLineNumbers w:val="0"/>
        <w:rPr>
          <w:rStyle w:val="20"/>
        </w:rPr>
      </w:pPr>
      <w:r>
        <w:rPr>
          <w:rStyle w:val="20"/>
        </w:rPr>
        <w:t xml:space="preserve">                const x = (Math.random() - 0.5) * 2000;</w:t>
      </w:r>
    </w:p>
    <w:p w14:paraId="5FA3502E">
      <w:pPr>
        <w:pStyle w:val="21"/>
        <w:keepNext w:val="0"/>
        <w:keepLines w:val="0"/>
        <w:widowControl/>
        <w:suppressLineNumbers w:val="0"/>
        <w:rPr>
          <w:rStyle w:val="20"/>
        </w:rPr>
      </w:pPr>
      <w:r>
        <w:rPr>
          <w:rStyle w:val="20"/>
        </w:rPr>
        <w:t xml:space="preserve">                const y = (Math.random() - 0.5) * 2000;</w:t>
      </w:r>
    </w:p>
    <w:p w14:paraId="05B91EF2">
      <w:pPr>
        <w:pStyle w:val="21"/>
        <w:keepNext w:val="0"/>
        <w:keepLines w:val="0"/>
        <w:widowControl/>
        <w:suppressLineNumbers w:val="0"/>
        <w:rPr>
          <w:rStyle w:val="20"/>
        </w:rPr>
      </w:pPr>
      <w:r>
        <w:rPr>
          <w:rStyle w:val="20"/>
        </w:rPr>
        <w:t xml:space="preserve">                const z = (Math.random() - 0.5) * 2000;</w:t>
      </w:r>
    </w:p>
    <w:p w14:paraId="7D1224D8">
      <w:pPr>
        <w:pStyle w:val="21"/>
        <w:keepNext w:val="0"/>
        <w:keepLines w:val="0"/>
        <w:widowControl/>
        <w:suppressLineNumbers w:val="0"/>
        <w:rPr>
          <w:rStyle w:val="20"/>
        </w:rPr>
      </w:pPr>
      <w:r>
        <w:rPr>
          <w:rStyle w:val="20"/>
        </w:rPr>
        <w:t xml:space="preserve">                starVertices.push(x, y, z);</w:t>
      </w:r>
    </w:p>
    <w:p w14:paraId="7344BDE1">
      <w:pPr>
        <w:pStyle w:val="21"/>
        <w:keepNext w:val="0"/>
        <w:keepLines w:val="0"/>
        <w:widowControl/>
        <w:suppressLineNumbers w:val="0"/>
        <w:rPr>
          <w:rStyle w:val="20"/>
        </w:rPr>
      </w:pPr>
      <w:r>
        <w:rPr>
          <w:rStyle w:val="20"/>
        </w:rPr>
        <w:t xml:space="preserve">            }</w:t>
      </w:r>
    </w:p>
    <w:p w14:paraId="0E351F0A">
      <w:pPr>
        <w:pStyle w:val="21"/>
        <w:keepNext w:val="0"/>
        <w:keepLines w:val="0"/>
        <w:widowControl/>
        <w:suppressLineNumbers w:val="0"/>
        <w:rPr>
          <w:rStyle w:val="20"/>
        </w:rPr>
      </w:pPr>
      <w:r>
        <w:rPr>
          <w:rStyle w:val="20"/>
        </w:rPr>
        <w:t xml:space="preserve">            starGeometry.setAttribute('position', new THREE.Float32BufferAttribute(starVertices, 3));</w:t>
      </w:r>
    </w:p>
    <w:p w14:paraId="20AD37DA">
      <w:pPr>
        <w:pStyle w:val="21"/>
        <w:keepNext w:val="0"/>
        <w:keepLines w:val="0"/>
        <w:widowControl/>
        <w:suppressLineNumbers w:val="0"/>
        <w:rPr>
          <w:rStyle w:val="20"/>
        </w:rPr>
      </w:pPr>
      <w:r>
        <w:rPr>
          <w:rStyle w:val="20"/>
        </w:rPr>
        <w:t xml:space="preserve">            const stars = new THREE.Points(starGeometry, starMaterial);</w:t>
      </w:r>
    </w:p>
    <w:p w14:paraId="07D11DB9">
      <w:pPr>
        <w:pStyle w:val="21"/>
        <w:keepNext w:val="0"/>
        <w:keepLines w:val="0"/>
        <w:widowControl/>
        <w:suppressLineNumbers w:val="0"/>
        <w:rPr>
          <w:rStyle w:val="20"/>
        </w:rPr>
      </w:pPr>
      <w:r>
        <w:rPr>
          <w:rStyle w:val="20"/>
        </w:rPr>
        <w:t xml:space="preserve">            scene.add(stars);</w:t>
      </w:r>
    </w:p>
    <w:p w14:paraId="697AF291">
      <w:pPr>
        <w:pStyle w:val="21"/>
        <w:keepNext w:val="0"/>
        <w:keepLines w:val="0"/>
        <w:widowControl/>
        <w:suppressLineNumbers w:val="0"/>
        <w:rPr>
          <w:rStyle w:val="20"/>
        </w:rPr>
      </w:pPr>
      <w:r>
        <w:rPr>
          <w:rStyle w:val="20"/>
        </w:rPr>
        <w:t xml:space="preserve">        }</w:t>
      </w:r>
    </w:p>
    <w:p w14:paraId="70E44AFC">
      <w:pPr>
        <w:pStyle w:val="21"/>
        <w:keepNext w:val="0"/>
        <w:keepLines w:val="0"/>
        <w:widowControl/>
        <w:suppressLineNumbers w:val="0"/>
        <w:rPr>
          <w:rStyle w:val="20"/>
        </w:rPr>
      </w:pPr>
      <w:r>
        <w:rPr>
          <w:rStyle w:val="20"/>
        </w:rPr>
        <w:t xml:space="preserve">        createStars();</w:t>
      </w:r>
    </w:p>
    <w:p w14:paraId="0A67F5DE">
      <w:pPr>
        <w:pStyle w:val="21"/>
        <w:keepNext w:val="0"/>
        <w:keepLines w:val="0"/>
        <w:widowControl/>
        <w:suppressLineNumbers w:val="0"/>
        <w:rPr>
          <w:rStyle w:val="20"/>
        </w:rPr>
      </w:pPr>
    </w:p>
    <w:p w14:paraId="3451AE03">
      <w:pPr>
        <w:pStyle w:val="21"/>
        <w:keepNext w:val="0"/>
        <w:keepLines w:val="0"/>
        <w:widowControl/>
        <w:suppressLineNumbers w:val="0"/>
        <w:rPr>
          <w:rStyle w:val="20"/>
        </w:rPr>
      </w:pPr>
      <w:r>
        <w:rPr>
          <w:rStyle w:val="20"/>
        </w:rPr>
        <w:t xml:space="preserve">        // Sun and planets</w:t>
      </w:r>
    </w:p>
    <w:p w14:paraId="68753180">
      <w:pPr>
        <w:pStyle w:val="21"/>
        <w:keepNext w:val="0"/>
        <w:keepLines w:val="0"/>
        <w:widowControl/>
        <w:suppressLineNumbers w:val="0"/>
        <w:rPr>
          <w:rStyle w:val="20"/>
        </w:rPr>
      </w:pPr>
      <w:r>
        <w:rPr>
          <w:rStyle w:val="20"/>
        </w:rPr>
        <w:t xml:space="preserve">        const sunTexture = new THREE.TextureLoader().load('sun_texture.jpg');</w:t>
      </w:r>
    </w:p>
    <w:p w14:paraId="76D68DAE">
      <w:pPr>
        <w:pStyle w:val="21"/>
        <w:keepNext w:val="0"/>
        <w:keepLines w:val="0"/>
        <w:widowControl/>
        <w:suppressLineNumbers w:val="0"/>
        <w:rPr>
          <w:rStyle w:val="20"/>
        </w:rPr>
      </w:pPr>
      <w:r>
        <w:rPr>
          <w:rStyle w:val="20"/>
        </w:rPr>
        <w:t xml:space="preserve">        const sunMaterial = new THREE.MeshBasicMaterial({ map: sunTexture });</w:t>
      </w:r>
    </w:p>
    <w:p w14:paraId="77D4F126">
      <w:pPr>
        <w:pStyle w:val="21"/>
        <w:keepNext w:val="0"/>
        <w:keepLines w:val="0"/>
        <w:widowControl/>
        <w:suppressLineNumbers w:val="0"/>
        <w:rPr>
          <w:rStyle w:val="20"/>
        </w:rPr>
      </w:pPr>
      <w:r>
        <w:rPr>
          <w:rStyle w:val="20"/>
        </w:rPr>
        <w:t xml:space="preserve">        const sun = new THREE.Mesh(new THREE.SphereGeometry(5, 32, 32), sunMaterial);</w:t>
      </w:r>
    </w:p>
    <w:p w14:paraId="0C3C2AB2">
      <w:pPr>
        <w:pStyle w:val="21"/>
        <w:keepNext w:val="0"/>
        <w:keepLines w:val="0"/>
        <w:widowControl/>
        <w:suppressLineNumbers w:val="0"/>
        <w:rPr>
          <w:rStyle w:val="20"/>
        </w:rPr>
      </w:pPr>
      <w:r>
        <w:rPr>
          <w:rStyle w:val="20"/>
        </w:rPr>
        <w:t xml:space="preserve">        scene.add(sun);</w:t>
      </w:r>
    </w:p>
    <w:p w14:paraId="481CC40F">
      <w:pPr>
        <w:pStyle w:val="21"/>
        <w:keepNext w:val="0"/>
        <w:keepLines w:val="0"/>
        <w:widowControl/>
        <w:suppressLineNumbers w:val="0"/>
        <w:rPr>
          <w:rStyle w:val="20"/>
        </w:rPr>
      </w:pPr>
    </w:p>
    <w:p w14:paraId="11126E09">
      <w:pPr>
        <w:pStyle w:val="21"/>
        <w:keepNext w:val="0"/>
        <w:keepLines w:val="0"/>
        <w:widowControl/>
        <w:suppressLineNumbers w:val="0"/>
        <w:rPr>
          <w:rStyle w:val="20"/>
        </w:rPr>
      </w:pPr>
      <w:r>
        <w:rPr>
          <w:rStyle w:val="20"/>
        </w:rPr>
        <w:t xml:space="preserve">        const planets = [</w:t>
      </w:r>
    </w:p>
    <w:p w14:paraId="236258D1">
      <w:pPr>
        <w:pStyle w:val="21"/>
        <w:keepNext w:val="0"/>
        <w:keepLines w:val="0"/>
        <w:widowControl/>
        <w:suppressLineNumbers w:val="0"/>
        <w:rPr>
          <w:rStyle w:val="20"/>
        </w:rPr>
      </w:pPr>
      <w:r>
        <w:rPr>
          <w:rStyle w:val="20"/>
        </w:rPr>
        <w:t xml:space="preserve">            { name: 'Mercury', color: 0xaaaaaa, size: 0.5, distance: 10 },</w:t>
      </w:r>
    </w:p>
    <w:p w14:paraId="5A35DAD8">
      <w:pPr>
        <w:pStyle w:val="21"/>
        <w:keepNext w:val="0"/>
        <w:keepLines w:val="0"/>
        <w:widowControl/>
        <w:suppressLineNumbers w:val="0"/>
        <w:rPr>
          <w:rStyle w:val="20"/>
        </w:rPr>
      </w:pPr>
      <w:r>
        <w:rPr>
          <w:rStyle w:val="20"/>
        </w:rPr>
        <w:t xml:space="preserve">            { name: 'Venus', color: 0xffcc00, size: 0.9, distance: 14 },</w:t>
      </w:r>
    </w:p>
    <w:p w14:paraId="55D528DF">
      <w:pPr>
        <w:pStyle w:val="21"/>
        <w:keepNext w:val="0"/>
        <w:keepLines w:val="0"/>
        <w:widowControl/>
        <w:suppressLineNumbers w:val="0"/>
        <w:rPr>
          <w:rStyle w:val="20"/>
        </w:rPr>
      </w:pPr>
      <w:r>
        <w:rPr>
          <w:rStyle w:val="20"/>
        </w:rPr>
        <w:t xml:space="preserve">            { name: 'Earth', color: 0x0000ff, size: 1, distance: 18 },</w:t>
      </w:r>
    </w:p>
    <w:p w14:paraId="263A8DFD">
      <w:pPr>
        <w:pStyle w:val="21"/>
        <w:keepNext w:val="0"/>
        <w:keepLines w:val="0"/>
        <w:widowControl/>
        <w:suppressLineNumbers w:val="0"/>
        <w:rPr>
          <w:rStyle w:val="20"/>
        </w:rPr>
      </w:pPr>
      <w:r>
        <w:rPr>
          <w:rStyle w:val="20"/>
        </w:rPr>
        <w:t xml:space="preserve">            { name: 'Mars', color: 0xff0000, size: 0.8, distance: 22 },</w:t>
      </w:r>
    </w:p>
    <w:p w14:paraId="20EABE1A">
      <w:pPr>
        <w:pStyle w:val="21"/>
        <w:keepNext w:val="0"/>
        <w:keepLines w:val="0"/>
        <w:widowControl/>
        <w:suppressLineNumbers w:val="0"/>
        <w:rPr>
          <w:rStyle w:val="20"/>
        </w:rPr>
      </w:pPr>
      <w:r>
        <w:rPr>
          <w:rStyle w:val="20"/>
        </w:rPr>
        <w:t xml:space="preserve">            { name: 'Jupiter', color: 0xffaa00, size: 2, distance: 30 },</w:t>
      </w:r>
    </w:p>
    <w:p w14:paraId="204A92AD">
      <w:pPr>
        <w:pStyle w:val="21"/>
        <w:keepNext w:val="0"/>
        <w:keepLines w:val="0"/>
        <w:widowControl/>
        <w:suppressLineNumbers w:val="0"/>
        <w:rPr>
          <w:rStyle w:val="20"/>
        </w:rPr>
      </w:pPr>
      <w:r>
        <w:rPr>
          <w:rStyle w:val="20"/>
        </w:rPr>
        <w:t xml:space="preserve">            { name: 'Saturn', color: 0xdddd00, size: 1.8, distance: 38 },</w:t>
      </w:r>
    </w:p>
    <w:p w14:paraId="68DE0F14">
      <w:pPr>
        <w:pStyle w:val="21"/>
        <w:keepNext w:val="0"/>
        <w:keepLines w:val="0"/>
        <w:widowControl/>
        <w:suppressLineNumbers w:val="0"/>
        <w:rPr>
          <w:rStyle w:val="20"/>
        </w:rPr>
      </w:pPr>
      <w:r>
        <w:rPr>
          <w:rStyle w:val="20"/>
        </w:rPr>
        <w:t xml:space="preserve">            { name: 'Uranus', color: 0x00ffff, size: 1.5, distance: 45 },</w:t>
      </w:r>
    </w:p>
    <w:p w14:paraId="3402763C">
      <w:pPr>
        <w:pStyle w:val="21"/>
        <w:keepNext w:val="0"/>
        <w:keepLines w:val="0"/>
        <w:widowControl/>
        <w:suppressLineNumbers w:val="0"/>
        <w:rPr>
          <w:rStyle w:val="20"/>
        </w:rPr>
      </w:pPr>
      <w:r>
        <w:rPr>
          <w:rStyle w:val="20"/>
        </w:rPr>
        <w:t xml:space="preserve">            { name: 'Neptune', color: 0x0000ff, size: 1.4, distance: 52 }</w:t>
      </w:r>
    </w:p>
    <w:p w14:paraId="684FA13C">
      <w:pPr>
        <w:pStyle w:val="21"/>
        <w:keepNext w:val="0"/>
        <w:keepLines w:val="0"/>
        <w:widowControl/>
        <w:suppressLineNumbers w:val="0"/>
        <w:rPr>
          <w:rStyle w:val="20"/>
        </w:rPr>
      </w:pPr>
      <w:r>
        <w:rPr>
          <w:rStyle w:val="20"/>
        </w:rPr>
        <w:t xml:space="preserve">        ];</w:t>
      </w:r>
    </w:p>
    <w:p w14:paraId="4C073DCB">
      <w:pPr>
        <w:pStyle w:val="21"/>
        <w:keepNext w:val="0"/>
        <w:keepLines w:val="0"/>
        <w:widowControl/>
        <w:suppressLineNumbers w:val="0"/>
        <w:rPr>
          <w:rStyle w:val="20"/>
        </w:rPr>
      </w:pPr>
    </w:p>
    <w:p w14:paraId="10A06015">
      <w:pPr>
        <w:pStyle w:val="21"/>
        <w:keepNext w:val="0"/>
        <w:keepLines w:val="0"/>
        <w:widowControl/>
        <w:suppressLineNumbers w:val="0"/>
        <w:rPr>
          <w:rStyle w:val="20"/>
        </w:rPr>
      </w:pPr>
      <w:r>
        <w:rPr>
          <w:rStyle w:val="20"/>
        </w:rPr>
        <w:t xml:space="preserve">        const planetMeshes = [];</w:t>
      </w:r>
    </w:p>
    <w:p w14:paraId="31E965D5">
      <w:pPr>
        <w:pStyle w:val="21"/>
        <w:keepNext w:val="0"/>
        <w:keepLines w:val="0"/>
        <w:widowControl/>
        <w:suppressLineNumbers w:val="0"/>
        <w:rPr>
          <w:rStyle w:val="20"/>
        </w:rPr>
      </w:pPr>
      <w:r>
        <w:rPr>
          <w:rStyle w:val="20"/>
        </w:rPr>
        <w:t xml:space="preserve">        planets.forEach((planet) =&gt; {</w:t>
      </w:r>
    </w:p>
    <w:p w14:paraId="36382A03">
      <w:pPr>
        <w:pStyle w:val="21"/>
        <w:keepNext w:val="0"/>
        <w:keepLines w:val="0"/>
        <w:widowControl/>
        <w:suppressLineNumbers w:val="0"/>
        <w:rPr>
          <w:rStyle w:val="20"/>
        </w:rPr>
      </w:pPr>
      <w:r>
        <w:rPr>
          <w:rStyle w:val="20"/>
        </w:rPr>
        <w:t xml:space="preserve">            const material = new THREE.MeshStandardMaterial({ color: planet.color });</w:t>
      </w:r>
    </w:p>
    <w:p w14:paraId="223C0770">
      <w:pPr>
        <w:pStyle w:val="21"/>
        <w:keepNext w:val="0"/>
        <w:keepLines w:val="0"/>
        <w:widowControl/>
        <w:suppressLineNumbers w:val="0"/>
        <w:rPr>
          <w:rStyle w:val="20"/>
        </w:rPr>
      </w:pPr>
      <w:r>
        <w:rPr>
          <w:rStyle w:val="20"/>
        </w:rPr>
        <w:t xml:space="preserve">            const sphere = new THREE.Mesh(new THREE.SphereGeometry(planet.size, 32, 32), material);</w:t>
      </w:r>
    </w:p>
    <w:p w14:paraId="534EDAF3">
      <w:pPr>
        <w:pStyle w:val="21"/>
        <w:keepNext w:val="0"/>
        <w:keepLines w:val="0"/>
        <w:widowControl/>
        <w:suppressLineNumbers w:val="0"/>
        <w:rPr>
          <w:rStyle w:val="20"/>
        </w:rPr>
      </w:pPr>
      <w:r>
        <w:rPr>
          <w:rStyle w:val="20"/>
        </w:rPr>
        <w:t xml:space="preserve">            sphere.position.x = planet.distance;</w:t>
      </w:r>
    </w:p>
    <w:p w14:paraId="62302D1D">
      <w:pPr>
        <w:pStyle w:val="21"/>
        <w:keepNext w:val="0"/>
        <w:keepLines w:val="0"/>
        <w:widowControl/>
        <w:suppressLineNumbers w:val="0"/>
        <w:rPr>
          <w:rStyle w:val="20"/>
        </w:rPr>
      </w:pPr>
      <w:r>
        <w:rPr>
          <w:rStyle w:val="20"/>
        </w:rPr>
        <w:t xml:space="preserve">            sphere.userData = { name: planet.name };</w:t>
      </w:r>
    </w:p>
    <w:p w14:paraId="1BE7BE26">
      <w:pPr>
        <w:pStyle w:val="21"/>
        <w:keepNext w:val="0"/>
        <w:keepLines w:val="0"/>
        <w:widowControl/>
        <w:suppressLineNumbers w:val="0"/>
        <w:rPr>
          <w:rStyle w:val="20"/>
        </w:rPr>
      </w:pPr>
      <w:r>
        <w:rPr>
          <w:rStyle w:val="20"/>
        </w:rPr>
        <w:t xml:space="preserve">            scene.add(sphere);</w:t>
      </w:r>
    </w:p>
    <w:p w14:paraId="3A5FA55F">
      <w:pPr>
        <w:pStyle w:val="21"/>
        <w:keepNext w:val="0"/>
        <w:keepLines w:val="0"/>
        <w:widowControl/>
        <w:suppressLineNumbers w:val="0"/>
        <w:rPr>
          <w:rStyle w:val="20"/>
        </w:rPr>
      </w:pPr>
      <w:r>
        <w:rPr>
          <w:rStyle w:val="20"/>
        </w:rPr>
        <w:t xml:space="preserve">            planetMeshes.push(sphere);</w:t>
      </w:r>
    </w:p>
    <w:p w14:paraId="1A653C8B">
      <w:pPr>
        <w:pStyle w:val="21"/>
        <w:keepNext w:val="0"/>
        <w:keepLines w:val="0"/>
        <w:widowControl/>
        <w:suppressLineNumbers w:val="0"/>
        <w:rPr>
          <w:rStyle w:val="20"/>
        </w:rPr>
      </w:pPr>
      <w:r>
        <w:rPr>
          <w:rStyle w:val="20"/>
        </w:rPr>
        <w:t xml:space="preserve">        });</w:t>
      </w:r>
    </w:p>
    <w:p w14:paraId="4D04ED6E">
      <w:pPr>
        <w:pStyle w:val="21"/>
        <w:keepNext w:val="0"/>
        <w:keepLines w:val="0"/>
        <w:widowControl/>
        <w:suppressLineNumbers w:val="0"/>
        <w:rPr>
          <w:rStyle w:val="20"/>
        </w:rPr>
      </w:pPr>
    </w:p>
    <w:p w14:paraId="6DC31833">
      <w:pPr>
        <w:pStyle w:val="21"/>
        <w:keepNext w:val="0"/>
        <w:keepLines w:val="0"/>
        <w:widowControl/>
        <w:suppressLineNumbers w:val="0"/>
        <w:rPr>
          <w:rStyle w:val="20"/>
        </w:rPr>
      </w:pPr>
      <w:r>
        <w:rPr>
          <w:rStyle w:val="20"/>
        </w:rPr>
        <w:t xml:space="preserve">        // Lighting</w:t>
      </w:r>
    </w:p>
    <w:p w14:paraId="5FBCEE71">
      <w:pPr>
        <w:pStyle w:val="21"/>
        <w:keepNext w:val="0"/>
        <w:keepLines w:val="0"/>
        <w:widowControl/>
        <w:suppressLineNumbers w:val="0"/>
        <w:rPr>
          <w:rStyle w:val="20"/>
        </w:rPr>
      </w:pPr>
      <w:r>
        <w:rPr>
          <w:rStyle w:val="20"/>
        </w:rPr>
        <w:t xml:space="preserve">        const light = new THREE.PointLight(0xffffff, 1.5, 1000);</w:t>
      </w:r>
    </w:p>
    <w:p w14:paraId="50FE247D">
      <w:pPr>
        <w:pStyle w:val="21"/>
        <w:keepNext w:val="0"/>
        <w:keepLines w:val="0"/>
        <w:widowControl/>
        <w:suppressLineNumbers w:val="0"/>
        <w:rPr>
          <w:rStyle w:val="20"/>
        </w:rPr>
      </w:pPr>
      <w:r>
        <w:rPr>
          <w:rStyle w:val="20"/>
        </w:rPr>
        <w:t xml:space="preserve">        light.position.set(0, 0, 0);</w:t>
      </w:r>
    </w:p>
    <w:p w14:paraId="4C49AF66">
      <w:pPr>
        <w:pStyle w:val="21"/>
        <w:keepNext w:val="0"/>
        <w:keepLines w:val="0"/>
        <w:widowControl/>
        <w:suppressLineNumbers w:val="0"/>
        <w:rPr>
          <w:rStyle w:val="20"/>
        </w:rPr>
      </w:pPr>
      <w:r>
        <w:rPr>
          <w:rStyle w:val="20"/>
        </w:rPr>
        <w:t xml:space="preserve">        scene.add(light);</w:t>
      </w:r>
    </w:p>
    <w:p w14:paraId="3705AC70">
      <w:pPr>
        <w:pStyle w:val="21"/>
        <w:keepNext w:val="0"/>
        <w:keepLines w:val="0"/>
        <w:widowControl/>
        <w:suppressLineNumbers w:val="0"/>
        <w:rPr>
          <w:rStyle w:val="20"/>
        </w:rPr>
      </w:pPr>
    </w:p>
    <w:p w14:paraId="487C0C37">
      <w:pPr>
        <w:pStyle w:val="21"/>
        <w:keepNext w:val="0"/>
        <w:keepLines w:val="0"/>
        <w:widowControl/>
        <w:suppressLineNumbers w:val="0"/>
        <w:rPr>
          <w:rStyle w:val="20"/>
        </w:rPr>
      </w:pPr>
      <w:r>
        <w:rPr>
          <w:rStyle w:val="20"/>
        </w:rPr>
        <w:t xml:space="preserve">        // Camera setup</w:t>
      </w:r>
    </w:p>
    <w:p w14:paraId="11FF2AAE">
      <w:pPr>
        <w:pStyle w:val="21"/>
        <w:keepNext w:val="0"/>
        <w:keepLines w:val="0"/>
        <w:widowControl/>
        <w:suppressLineNumbers w:val="0"/>
        <w:rPr>
          <w:rStyle w:val="20"/>
        </w:rPr>
      </w:pPr>
      <w:r>
        <w:rPr>
          <w:rStyle w:val="20"/>
        </w:rPr>
        <w:t xml:space="preserve">        camera.position.set(0, 50, 150);</w:t>
      </w:r>
    </w:p>
    <w:p w14:paraId="7B08266B">
      <w:pPr>
        <w:pStyle w:val="21"/>
        <w:keepNext w:val="0"/>
        <w:keepLines w:val="0"/>
        <w:widowControl/>
        <w:suppressLineNumbers w:val="0"/>
        <w:rPr>
          <w:rStyle w:val="20"/>
        </w:rPr>
      </w:pPr>
      <w:r>
        <w:rPr>
          <w:rStyle w:val="20"/>
        </w:rPr>
        <w:t xml:space="preserve">        camera.lookAt(0, 0, 0);</w:t>
      </w:r>
    </w:p>
    <w:p w14:paraId="00B24A31">
      <w:pPr>
        <w:pStyle w:val="21"/>
        <w:keepNext w:val="0"/>
        <w:keepLines w:val="0"/>
        <w:widowControl/>
        <w:suppressLineNumbers w:val="0"/>
        <w:rPr>
          <w:rStyle w:val="20"/>
        </w:rPr>
      </w:pPr>
    </w:p>
    <w:p w14:paraId="2E07E78F">
      <w:pPr>
        <w:pStyle w:val="21"/>
        <w:keepNext w:val="0"/>
        <w:keepLines w:val="0"/>
        <w:widowControl/>
        <w:suppressLineNumbers w:val="0"/>
        <w:rPr>
          <w:rStyle w:val="20"/>
        </w:rPr>
      </w:pPr>
      <w:r>
        <w:rPr>
          <w:rStyle w:val="20"/>
        </w:rPr>
        <w:t xml:space="preserve">        // Animation loop</w:t>
      </w:r>
    </w:p>
    <w:p w14:paraId="07FFCAF0">
      <w:pPr>
        <w:pStyle w:val="21"/>
        <w:keepNext w:val="0"/>
        <w:keepLines w:val="0"/>
        <w:widowControl/>
        <w:suppressLineNumbers w:val="0"/>
        <w:rPr>
          <w:rStyle w:val="20"/>
        </w:rPr>
      </w:pPr>
      <w:r>
        <w:rPr>
          <w:rStyle w:val="20"/>
        </w:rPr>
        <w:t xml:space="preserve">        function animate() {</w:t>
      </w:r>
    </w:p>
    <w:p w14:paraId="1C3DDCF9">
      <w:pPr>
        <w:pStyle w:val="21"/>
        <w:keepNext w:val="0"/>
        <w:keepLines w:val="0"/>
        <w:widowControl/>
        <w:suppressLineNumbers w:val="0"/>
        <w:rPr>
          <w:rStyle w:val="20"/>
        </w:rPr>
      </w:pPr>
      <w:r>
        <w:rPr>
          <w:rStyle w:val="20"/>
        </w:rPr>
        <w:t xml:space="preserve">            requestAnimationFrame(animate);</w:t>
      </w:r>
    </w:p>
    <w:p w14:paraId="7A0C20D1">
      <w:pPr>
        <w:pStyle w:val="21"/>
        <w:keepNext w:val="0"/>
        <w:keepLines w:val="0"/>
        <w:widowControl/>
        <w:suppressLineNumbers w:val="0"/>
        <w:rPr>
          <w:rStyle w:val="20"/>
        </w:rPr>
      </w:pPr>
      <w:r>
        <w:rPr>
          <w:rStyle w:val="20"/>
        </w:rPr>
        <w:t xml:space="preserve">            planetMeshes.forEach((planet, index) =&gt; {</w:t>
      </w:r>
    </w:p>
    <w:p w14:paraId="0E2F9C45">
      <w:pPr>
        <w:pStyle w:val="21"/>
        <w:keepNext w:val="0"/>
        <w:keepLines w:val="0"/>
        <w:widowControl/>
        <w:suppressLineNumbers w:val="0"/>
        <w:rPr>
          <w:rStyle w:val="20"/>
        </w:rPr>
      </w:pPr>
      <w:r>
        <w:rPr>
          <w:rStyle w:val="20"/>
        </w:rPr>
        <w:t xml:space="preserve">                const angle = Date.now() * 0.0001 * (index + 1);</w:t>
      </w:r>
    </w:p>
    <w:p w14:paraId="36100A8E">
      <w:pPr>
        <w:pStyle w:val="21"/>
        <w:keepNext w:val="0"/>
        <w:keepLines w:val="0"/>
        <w:widowControl/>
        <w:suppressLineNumbers w:val="0"/>
        <w:rPr>
          <w:rStyle w:val="20"/>
        </w:rPr>
      </w:pPr>
      <w:r>
        <w:rPr>
          <w:rStyle w:val="20"/>
        </w:rPr>
        <w:t xml:space="preserve">                planet.position.x = Math.cos(angle) * planets[index].distance;</w:t>
      </w:r>
    </w:p>
    <w:p w14:paraId="7720052B">
      <w:pPr>
        <w:pStyle w:val="21"/>
        <w:keepNext w:val="0"/>
        <w:keepLines w:val="0"/>
        <w:widowControl/>
        <w:suppressLineNumbers w:val="0"/>
        <w:rPr>
          <w:rStyle w:val="20"/>
        </w:rPr>
      </w:pPr>
      <w:r>
        <w:rPr>
          <w:rStyle w:val="20"/>
        </w:rPr>
        <w:t xml:space="preserve">                planet.position.z = Math.sin(angle) * planets[index].distance;</w:t>
      </w:r>
    </w:p>
    <w:p w14:paraId="16AB3F36">
      <w:pPr>
        <w:pStyle w:val="21"/>
        <w:keepNext w:val="0"/>
        <w:keepLines w:val="0"/>
        <w:widowControl/>
        <w:suppressLineNumbers w:val="0"/>
        <w:rPr>
          <w:rStyle w:val="20"/>
        </w:rPr>
      </w:pPr>
      <w:r>
        <w:rPr>
          <w:rStyle w:val="20"/>
        </w:rPr>
        <w:t xml:space="preserve">            });</w:t>
      </w:r>
    </w:p>
    <w:p w14:paraId="73A97FB0">
      <w:pPr>
        <w:pStyle w:val="21"/>
        <w:keepNext w:val="0"/>
        <w:keepLines w:val="0"/>
        <w:widowControl/>
        <w:suppressLineNumbers w:val="0"/>
        <w:rPr>
          <w:rStyle w:val="20"/>
        </w:rPr>
      </w:pPr>
      <w:r>
        <w:rPr>
          <w:rStyle w:val="20"/>
        </w:rPr>
        <w:t xml:space="preserve">            renderer.render(scene, camera);</w:t>
      </w:r>
    </w:p>
    <w:p w14:paraId="40E21698">
      <w:pPr>
        <w:pStyle w:val="21"/>
        <w:keepNext w:val="0"/>
        <w:keepLines w:val="0"/>
        <w:widowControl/>
        <w:suppressLineNumbers w:val="0"/>
        <w:rPr>
          <w:rStyle w:val="20"/>
        </w:rPr>
      </w:pPr>
      <w:r>
        <w:rPr>
          <w:rStyle w:val="20"/>
        </w:rPr>
        <w:t xml:space="preserve">        }</w:t>
      </w:r>
    </w:p>
    <w:p w14:paraId="38EE8B01">
      <w:pPr>
        <w:pStyle w:val="21"/>
        <w:keepNext w:val="0"/>
        <w:keepLines w:val="0"/>
        <w:widowControl/>
        <w:suppressLineNumbers w:val="0"/>
        <w:rPr>
          <w:rStyle w:val="20"/>
        </w:rPr>
      </w:pPr>
      <w:r>
        <w:rPr>
          <w:rStyle w:val="20"/>
        </w:rPr>
        <w:t xml:space="preserve">        animate();</w:t>
      </w:r>
    </w:p>
    <w:p w14:paraId="564491C2">
      <w:pPr>
        <w:pStyle w:val="21"/>
        <w:keepNext w:val="0"/>
        <w:keepLines w:val="0"/>
        <w:widowControl/>
        <w:suppressLineNumbers w:val="0"/>
        <w:rPr>
          <w:rStyle w:val="20"/>
        </w:rPr>
      </w:pPr>
      <w:r>
        <w:rPr>
          <w:rStyle w:val="20"/>
        </w:rPr>
        <w:t xml:space="preserve">    &lt;/script&gt;</w:t>
      </w:r>
    </w:p>
    <w:p w14:paraId="51D90DAE">
      <w:pPr>
        <w:pStyle w:val="21"/>
        <w:keepNext w:val="0"/>
        <w:keepLines w:val="0"/>
        <w:widowControl/>
        <w:suppressLineNumbers w:val="0"/>
        <w:rPr>
          <w:rStyle w:val="20"/>
        </w:rPr>
      </w:pPr>
      <w:r>
        <w:rPr>
          <w:rStyle w:val="20"/>
        </w:rPr>
        <w:t>&lt;/body&gt;</w:t>
      </w:r>
    </w:p>
    <w:p w14:paraId="65F98DC6">
      <w:pPr>
        <w:pStyle w:val="21"/>
        <w:keepNext w:val="0"/>
        <w:keepLines w:val="0"/>
        <w:widowControl/>
        <w:suppressLineNumbers w:val="0"/>
      </w:pPr>
      <w:r>
        <w:rPr>
          <w:rStyle w:val="20"/>
        </w:rPr>
        <w:t>&lt;/html&gt;</w:t>
      </w:r>
    </w:p>
    <w:p w14:paraId="51DAB3C8">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E405703">
      <w:pPr>
        <w:pStyle w:val="4"/>
        <w:keepNext w:val="0"/>
        <w:keepLines w:val="0"/>
        <w:widowControl/>
        <w:suppressLineNumbers w:val="0"/>
      </w:pPr>
      <w:r>
        <w:t>Notes:</w:t>
      </w:r>
    </w:p>
    <w:p w14:paraId="03975AD1">
      <w:pPr>
        <w:keepNext w:val="0"/>
        <w:keepLines w:val="0"/>
        <w:widowControl/>
        <w:numPr>
          <w:ilvl w:val="0"/>
          <w:numId w:val="8"/>
        </w:numPr>
        <w:suppressLineNumbers w:val="0"/>
        <w:spacing w:before="0" w:beforeAutospacing="1" w:after="0" w:afterAutospacing="1"/>
        <w:ind w:left="720" w:hanging="360"/>
      </w:pPr>
      <w:r>
        <w:t>This document consolidates questions and answers related to the Solar System project.</w:t>
      </w:r>
    </w:p>
    <w:p w14:paraId="32D3FF61">
      <w:pPr>
        <w:keepNext w:val="0"/>
        <w:keepLines w:val="0"/>
        <w:widowControl/>
        <w:numPr>
          <w:ilvl w:val="0"/>
          <w:numId w:val="8"/>
        </w:numPr>
        <w:suppressLineNumbers w:val="0"/>
        <w:spacing w:before="0" w:beforeAutospacing="1" w:after="0" w:afterAutospacing="1"/>
        <w:ind w:left="720" w:hanging="360"/>
      </w:pPr>
      <w:r>
        <w:t xml:space="preserve">Replace </w:t>
      </w:r>
      <w:r>
        <w:rPr>
          <w:rStyle w:val="20"/>
        </w:rPr>
        <w:t>'sun_texture.jpg'</w:t>
      </w:r>
      <w:r>
        <w:t xml:space="preserve"> with the actual path to a suitable texture image for the Sun.</w:t>
      </w:r>
    </w:p>
    <w:p w14:paraId="2CE5DBCB">
      <w:pPr>
        <w:keepNext w:val="0"/>
        <w:keepLines w:val="0"/>
        <w:widowControl/>
        <w:numPr>
          <w:ilvl w:val="0"/>
          <w:numId w:val="8"/>
        </w:numPr>
        <w:suppressLineNumbers w:val="0"/>
        <w:spacing w:before="0" w:beforeAutospacing="1" w:after="0" w:afterAutospacing="1"/>
        <w:ind w:left="720" w:hanging="360"/>
      </w:pPr>
      <w:r>
        <w:t>For further enhancements, feel free to revisit and modify specific elements of the Solar System project.</w:t>
      </w:r>
    </w:p>
    <w:p w14:paraId="135AEC92"/>
    <w:p w14:paraId="5908A4A5">
      <w:pPr>
        <w:pStyle w:val="35"/>
        <w:keepNext w:val="0"/>
        <w:keepLines w:val="0"/>
        <w:widowControl/>
        <w:suppressLineNumbers w:val="0"/>
      </w:pPr>
      <w:r>
        <w:rPr>
          <w:rStyle w:val="36"/>
        </w:rPr>
        <w:t>Solar System Project: Questions and Answers</w:t>
      </w:r>
    </w:p>
    <w:p w14:paraId="5A429E4D">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6D18EFF">
      <w:pPr>
        <w:pStyle w:val="35"/>
        <w:keepNext w:val="0"/>
        <w:keepLines w:val="0"/>
        <w:widowControl/>
        <w:suppressLineNumbers w:val="0"/>
      </w:pPr>
      <w:r>
        <w:rPr>
          <w:rStyle w:val="36"/>
        </w:rPr>
        <w:t>Q:</w:t>
      </w:r>
      <w:r>
        <w:t xml:space="preserve"> </w:t>
      </w:r>
      <w:r>
        <w:rPr>
          <w:rtl/>
          <w:cs/>
          <w:lang w:bidi="ar-SA"/>
        </w:rPr>
        <w:t>اضف المركبة الفضائية مع انتقالها السلس بين الكواكب وكبر حجم الكواكب مع اضافة الشمس والنجوم مع مراعاة وجود كل الكواكب</w:t>
      </w:r>
      <w:r>
        <w:rPr>
          <w:rFonts w:cs="Times New Roman"/>
          <w:cs w:val="0"/>
        </w:rPr>
        <w:t>.</w:t>
      </w:r>
    </w:p>
    <w:p w14:paraId="51A79EF5">
      <w:pPr>
        <w:pStyle w:val="35"/>
        <w:keepNext w:val="0"/>
        <w:keepLines w:val="0"/>
        <w:widowControl/>
        <w:suppressLineNumbers w:val="0"/>
      </w:pPr>
      <w:r>
        <w:rPr>
          <w:rStyle w:val="36"/>
        </w:rPr>
        <w:t>A:</w:t>
      </w:r>
      <w:r>
        <w:t xml:space="preserve"> </w:t>
      </w:r>
      <w:r>
        <w:rPr>
          <w:rtl/>
          <w:cs/>
          <w:lang w:bidi="ar-SA"/>
        </w:rPr>
        <w:t>تمت إضافة المركبة الفضائية مع انتقال سلس بين الكواكب، وزيادة حجم الكواكب</w:t>
      </w:r>
      <w:r>
        <w:rPr>
          <w:rFonts w:cs="Times New Roman"/>
          <w:cs w:val="0"/>
        </w:rPr>
        <w:t xml:space="preserve">. </w:t>
      </w:r>
      <w:r>
        <w:rPr>
          <w:rFonts w:cs="Times New Roman"/>
          <w:rtl/>
          <w:cs/>
          <w:lang w:bidi="ar-SA"/>
        </w:rPr>
        <w:t>كما تم إضافة الشمس والنجوم مع مراعاة وجود جميع الكواكب في المشهد</w:t>
      </w:r>
      <w:r>
        <w:rPr>
          <w:rFonts w:cs="Times New Roman"/>
          <w:cs w:val="0"/>
        </w:rPr>
        <w:t>.</w:t>
      </w:r>
    </w:p>
    <w:p w14:paraId="3081E159">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23D2553">
      <w:pPr>
        <w:pStyle w:val="35"/>
        <w:keepNext w:val="0"/>
        <w:keepLines w:val="0"/>
        <w:widowControl/>
        <w:suppressLineNumbers w:val="0"/>
      </w:pPr>
      <w:r>
        <w:rPr>
          <w:rStyle w:val="36"/>
        </w:rPr>
        <w:t>Q:</w:t>
      </w:r>
      <w:r>
        <w:t xml:space="preserve"> </w:t>
      </w:r>
      <w:r>
        <w:rPr>
          <w:rtl/>
          <w:cs/>
          <w:lang w:bidi="ar-SA"/>
        </w:rPr>
        <w:t>باعد بين الكواكب مسافة تشبه الحقيقة مع وضع مركز الضوء من الشمس</w:t>
      </w:r>
      <w:r>
        <w:rPr>
          <w:rFonts w:cs="Times New Roman"/>
          <w:cs w:val="0"/>
        </w:rPr>
        <w:t>.</w:t>
      </w:r>
    </w:p>
    <w:p w14:paraId="6AF722C6">
      <w:pPr>
        <w:pStyle w:val="35"/>
        <w:keepNext w:val="0"/>
        <w:keepLines w:val="0"/>
        <w:widowControl/>
        <w:suppressLineNumbers w:val="0"/>
      </w:pPr>
      <w:r>
        <w:rPr>
          <w:rStyle w:val="36"/>
        </w:rPr>
        <w:t>A:</w:t>
      </w:r>
      <w:r>
        <w:t xml:space="preserve"> </w:t>
      </w:r>
      <w:r>
        <w:rPr>
          <w:rtl/>
          <w:cs/>
          <w:lang w:bidi="ar-SA"/>
        </w:rPr>
        <w:t>تم تعديل مسافات الكواكب لتشبه الواقع قدر الإمكان، مع ضبط مصدر الضوء ليكون في مركز الشمس</w:t>
      </w:r>
      <w:r>
        <w:rPr>
          <w:rFonts w:cs="Times New Roman"/>
          <w:cs w:val="0"/>
        </w:rPr>
        <w:t>.</w:t>
      </w:r>
    </w:p>
    <w:p w14:paraId="56343ACF">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9E70111">
      <w:pPr>
        <w:pStyle w:val="35"/>
        <w:keepNext w:val="0"/>
        <w:keepLines w:val="0"/>
        <w:widowControl/>
        <w:suppressLineNumbers w:val="0"/>
      </w:pPr>
      <w:r>
        <w:rPr>
          <w:rStyle w:val="36"/>
        </w:rPr>
        <w:t>Q:</w:t>
      </w:r>
      <w:r>
        <w:t xml:space="preserve"> </w:t>
      </w:r>
      <w:r>
        <w:rPr>
          <w:rtl/>
          <w:cs/>
          <w:lang w:bidi="ar-SA"/>
        </w:rPr>
        <w:t>كبر الحجم واظهر الشمس وتكون اكبرهم كلهك مع امكانية الضغط عليها</w:t>
      </w:r>
      <w:r>
        <w:rPr>
          <w:rFonts w:cs="Times New Roman"/>
          <w:cs w:val="0"/>
        </w:rPr>
        <w:t>.</w:t>
      </w:r>
    </w:p>
    <w:p w14:paraId="52FB84D8">
      <w:pPr>
        <w:pStyle w:val="35"/>
        <w:keepNext w:val="0"/>
        <w:keepLines w:val="0"/>
        <w:widowControl/>
        <w:suppressLineNumbers w:val="0"/>
      </w:pPr>
      <w:r>
        <w:rPr>
          <w:rStyle w:val="36"/>
        </w:rPr>
        <w:t>A:</w:t>
      </w:r>
      <w:r>
        <w:t xml:space="preserve"> </w:t>
      </w:r>
      <w:r>
        <w:rPr>
          <w:rtl/>
          <w:cs/>
          <w:lang w:bidi="ar-SA"/>
        </w:rPr>
        <w:t>تم تكبير حجم الشمس لتكون الأكبر وإضافة خاصية الضغط عليها</w:t>
      </w:r>
      <w:r>
        <w:rPr>
          <w:rFonts w:cs="Times New Roman"/>
          <w:cs w:val="0"/>
        </w:rPr>
        <w:t>.</w:t>
      </w:r>
    </w:p>
    <w:p w14:paraId="75C502C0">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F50813E">
      <w:pPr>
        <w:pStyle w:val="35"/>
        <w:keepNext w:val="0"/>
        <w:keepLines w:val="0"/>
        <w:widowControl/>
        <w:suppressLineNumbers w:val="0"/>
      </w:pPr>
      <w:r>
        <w:rPr>
          <w:rStyle w:val="36"/>
        </w:rPr>
        <w:t>Q:</w:t>
      </w:r>
      <w:r>
        <w:t xml:space="preserve"> </w:t>
      </w:r>
      <w:r>
        <w:rPr>
          <w:rtl/>
          <w:cs/>
          <w:lang w:bidi="ar-SA"/>
        </w:rPr>
        <w:t>اجعل المنظور من الأعلى مع تكبير حجمهم</w:t>
      </w:r>
      <w:r>
        <w:rPr>
          <w:rFonts w:cs="Times New Roman"/>
          <w:cs w:val="0"/>
        </w:rPr>
        <w:t>.</w:t>
      </w:r>
    </w:p>
    <w:p w14:paraId="162D740A">
      <w:pPr>
        <w:pStyle w:val="35"/>
        <w:keepNext w:val="0"/>
        <w:keepLines w:val="0"/>
        <w:widowControl/>
        <w:suppressLineNumbers w:val="0"/>
      </w:pPr>
      <w:r>
        <w:rPr>
          <w:rStyle w:val="36"/>
        </w:rPr>
        <w:t>A:</w:t>
      </w:r>
      <w:r>
        <w:t xml:space="preserve"> </w:t>
      </w:r>
      <w:r>
        <w:rPr>
          <w:rtl/>
          <w:cs/>
          <w:lang w:bidi="ar-SA"/>
        </w:rPr>
        <w:t>تم ضبط زاوية الكاميرا لتكون من الأعلى وتم تكبير حجم الكواكب لزيادة وضوحها</w:t>
      </w:r>
      <w:r>
        <w:rPr>
          <w:rFonts w:cs="Times New Roman"/>
          <w:cs w:val="0"/>
        </w:rPr>
        <w:t>.</w:t>
      </w:r>
    </w:p>
    <w:p w14:paraId="599D735F">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CD46408">
      <w:pPr>
        <w:pStyle w:val="35"/>
        <w:keepNext w:val="0"/>
        <w:keepLines w:val="0"/>
        <w:widowControl/>
        <w:suppressLineNumbers w:val="0"/>
      </w:pPr>
      <w:r>
        <w:rPr>
          <w:rStyle w:val="36"/>
        </w:rPr>
        <w:t>Q:</w:t>
      </w:r>
      <w:r>
        <w:t xml:space="preserve"> </w:t>
      </w:r>
      <w:r>
        <w:rPr>
          <w:rtl/>
          <w:cs/>
          <w:lang w:bidi="ar-SA"/>
        </w:rPr>
        <w:t>عند النقر على كوكب اجعل الكوكب الذي اختاره يظهر لوحده ويتغير المشهد باختلاف الكواكب</w:t>
      </w:r>
      <w:r>
        <w:rPr>
          <w:rFonts w:cs="Times New Roman"/>
          <w:cs w:val="0"/>
        </w:rPr>
        <w:t>.</w:t>
      </w:r>
    </w:p>
    <w:p w14:paraId="16C3F6CF">
      <w:pPr>
        <w:pStyle w:val="35"/>
        <w:keepNext w:val="0"/>
        <w:keepLines w:val="0"/>
        <w:widowControl/>
        <w:suppressLineNumbers w:val="0"/>
      </w:pPr>
      <w:r>
        <w:rPr>
          <w:rStyle w:val="36"/>
        </w:rPr>
        <w:t>A:</w:t>
      </w:r>
      <w:r>
        <w:t xml:space="preserve"> </w:t>
      </w:r>
      <w:r>
        <w:rPr>
          <w:rtl/>
          <w:cs/>
          <w:lang w:bidi="ar-SA"/>
        </w:rPr>
        <w:t>تم تعديل الكود بحيث يظهر الكوكب المختار فقط عند النقر عليه ويتغير المشهد</w:t>
      </w:r>
      <w:r>
        <w:rPr>
          <w:rFonts w:cs="Times New Roman"/>
          <w:cs w:val="0"/>
        </w:rPr>
        <w:t>.</w:t>
      </w:r>
    </w:p>
    <w:p w14:paraId="21AB74C6">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BE21DF7">
      <w:pPr>
        <w:pStyle w:val="35"/>
        <w:keepNext w:val="0"/>
        <w:keepLines w:val="0"/>
        <w:widowControl/>
        <w:suppressLineNumbers w:val="0"/>
      </w:pPr>
      <w:r>
        <w:rPr>
          <w:rStyle w:val="36"/>
        </w:rPr>
        <w:t>Q:</w:t>
      </w:r>
      <w:r>
        <w:t xml:space="preserve"> </w:t>
      </w:r>
      <w:r>
        <w:rPr>
          <w:rtl/>
          <w:cs/>
          <w:lang w:bidi="ar-SA"/>
        </w:rPr>
        <w:t>عدل الكود لتكون جولة افتراضية بين الكواكب مع كل كوكب نضغط عليه تظهر معلومات أكثر</w:t>
      </w:r>
      <w:r>
        <w:rPr>
          <w:rFonts w:cs="Times New Roman"/>
          <w:cs w:val="0"/>
        </w:rPr>
        <w:t>.</w:t>
      </w:r>
    </w:p>
    <w:p w14:paraId="075805E5">
      <w:pPr>
        <w:pStyle w:val="35"/>
        <w:keepNext w:val="0"/>
        <w:keepLines w:val="0"/>
        <w:widowControl/>
        <w:suppressLineNumbers w:val="0"/>
      </w:pPr>
      <w:r>
        <w:rPr>
          <w:rStyle w:val="36"/>
        </w:rPr>
        <w:t>A:</w:t>
      </w:r>
      <w:r>
        <w:t xml:space="preserve"> </w:t>
      </w:r>
      <w:r>
        <w:rPr>
          <w:rtl/>
          <w:cs/>
          <w:lang w:bidi="ar-SA"/>
        </w:rPr>
        <w:t>أُضيفت جولة افتراضية تُظهر معلومات أكثر عن كل كوكب عند الضغط عليه</w:t>
      </w:r>
      <w:r>
        <w:rPr>
          <w:rFonts w:cs="Times New Roman"/>
          <w:cs w:val="0"/>
        </w:rPr>
        <w:t>.</w:t>
      </w:r>
    </w:p>
    <w:p w14:paraId="4C7FE416">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3882C03">
      <w:pPr>
        <w:pStyle w:val="35"/>
        <w:keepNext w:val="0"/>
        <w:keepLines w:val="0"/>
        <w:widowControl/>
        <w:suppressLineNumbers w:val="0"/>
      </w:pPr>
      <w:r>
        <w:rPr>
          <w:rStyle w:val="36"/>
        </w:rPr>
        <w:t>Q:</w:t>
      </w:r>
      <w:r>
        <w:t xml:space="preserve"> </w:t>
      </w:r>
      <w:r>
        <w:rPr>
          <w:rtl/>
          <w:cs/>
          <w:lang w:bidi="ar-SA"/>
        </w:rPr>
        <w:t>ازل الخلفية لتصبح سماء سوداء مع نجوم كثيرة</w:t>
      </w:r>
      <w:r>
        <w:rPr>
          <w:rFonts w:cs="Times New Roman"/>
          <w:cs w:val="0"/>
        </w:rPr>
        <w:t>.</w:t>
      </w:r>
    </w:p>
    <w:p w14:paraId="550890A9">
      <w:pPr>
        <w:pStyle w:val="35"/>
        <w:keepNext w:val="0"/>
        <w:keepLines w:val="0"/>
        <w:widowControl/>
        <w:suppressLineNumbers w:val="0"/>
      </w:pPr>
      <w:r>
        <w:rPr>
          <w:rStyle w:val="36"/>
        </w:rPr>
        <w:t>A:</w:t>
      </w:r>
      <w:r>
        <w:t xml:space="preserve"> </w:t>
      </w:r>
      <w:r>
        <w:rPr>
          <w:rtl/>
          <w:cs/>
          <w:lang w:bidi="ar-SA"/>
        </w:rPr>
        <w:t>تم إزالة الخلفية الافتراضية وإضافة سماء سوداء مليئة بالنجوم</w:t>
      </w:r>
      <w:r>
        <w:rPr>
          <w:rFonts w:cs="Times New Roman"/>
          <w:cs w:val="0"/>
        </w:rPr>
        <w:t>.</w:t>
      </w:r>
    </w:p>
    <w:p w14:paraId="36E30AE8">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110D4E2">
      <w:pPr>
        <w:pStyle w:val="35"/>
        <w:keepNext w:val="0"/>
        <w:keepLines w:val="0"/>
        <w:widowControl/>
        <w:suppressLineNumbers w:val="0"/>
      </w:pPr>
      <w:r>
        <w:rPr>
          <w:rStyle w:val="36"/>
        </w:rPr>
        <w:t>Q:</w:t>
      </w:r>
      <w:r>
        <w:t xml:space="preserve"> </w:t>
      </w:r>
      <w:r>
        <w:rPr>
          <w:rtl/>
          <w:cs/>
          <w:lang w:bidi="ar-SA"/>
        </w:rPr>
        <w:t>كبر الشمس واجعلها قابلة للضغط عليها</w:t>
      </w:r>
      <w:r>
        <w:rPr>
          <w:rFonts w:cs="Times New Roman"/>
          <w:cs w:val="0"/>
        </w:rPr>
        <w:t>.</w:t>
      </w:r>
    </w:p>
    <w:p w14:paraId="225D6739">
      <w:pPr>
        <w:pStyle w:val="35"/>
        <w:keepNext w:val="0"/>
        <w:keepLines w:val="0"/>
        <w:widowControl/>
        <w:suppressLineNumbers w:val="0"/>
      </w:pPr>
      <w:r>
        <w:rPr>
          <w:rStyle w:val="36"/>
        </w:rPr>
        <w:t>A:</w:t>
      </w:r>
      <w:r>
        <w:t xml:space="preserve"> </w:t>
      </w:r>
      <w:r>
        <w:rPr>
          <w:rtl/>
          <w:cs/>
          <w:lang w:bidi="ar-SA"/>
        </w:rPr>
        <w:t>تم تكبير حجم الشمس وإضافة إمكانية الضغط عليها</w:t>
      </w:r>
      <w:r>
        <w:rPr>
          <w:rFonts w:cs="Times New Roman"/>
          <w:cs w:val="0"/>
        </w:rPr>
        <w:t>.</w:t>
      </w:r>
    </w:p>
    <w:p w14:paraId="7D084CFF">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5CEADCCF">
      <w:pPr>
        <w:pStyle w:val="35"/>
        <w:keepNext w:val="0"/>
        <w:keepLines w:val="0"/>
        <w:widowControl/>
        <w:suppressLineNumbers w:val="0"/>
      </w:pPr>
      <w:r>
        <w:rPr>
          <w:rStyle w:val="36"/>
        </w:rPr>
        <w:t>Q:</w:t>
      </w:r>
      <w:r>
        <w:t xml:space="preserve"> </w:t>
      </w:r>
      <w:r>
        <w:rPr>
          <w:rtl/>
          <w:cs/>
          <w:lang w:bidi="ar-SA"/>
        </w:rPr>
        <w:t>كبر الكواكب واجعلها حول الشمس بمسارات دائرية مختلفة</w:t>
      </w:r>
      <w:r>
        <w:rPr>
          <w:rFonts w:cs="Times New Roman"/>
          <w:cs w:val="0"/>
        </w:rPr>
        <w:t>.</w:t>
      </w:r>
    </w:p>
    <w:p w14:paraId="63B02CA7">
      <w:pPr>
        <w:pStyle w:val="35"/>
        <w:keepNext w:val="0"/>
        <w:keepLines w:val="0"/>
        <w:widowControl/>
        <w:suppressLineNumbers w:val="0"/>
      </w:pPr>
      <w:r>
        <w:rPr>
          <w:rStyle w:val="36"/>
        </w:rPr>
        <w:t>A:</w:t>
      </w:r>
      <w:r>
        <w:t xml:space="preserve"> </w:t>
      </w:r>
      <w:r>
        <w:rPr>
          <w:rtl/>
          <w:cs/>
          <w:lang w:bidi="ar-SA"/>
        </w:rPr>
        <w:t>تم تكبير حجم الكواكب وإعادة توزيعها حول الشمس بمسارات دائرية مختلفة</w:t>
      </w:r>
      <w:r>
        <w:rPr>
          <w:rFonts w:cs="Times New Roman"/>
          <w:cs w:val="0"/>
        </w:rPr>
        <w:t>.</w:t>
      </w:r>
    </w:p>
    <w:p w14:paraId="7DD88F14">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55365F89">
      <w:pPr>
        <w:pStyle w:val="35"/>
        <w:keepNext w:val="0"/>
        <w:keepLines w:val="0"/>
        <w:widowControl/>
        <w:suppressLineNumbers w:val="0"/>
      </w:pPr>
      <w:r>
        <w:rPr>
          <w:rStyle w:val="36"/>
        </w:rPr>
        <w:t>Q:</w:t>
      </w:r>
      <w:r>
        <w:t xml:space="preserve"> </w:t>
      </w:r>
      <w:r>
        <w:rPr>
          <w:rtl/>
          <w:cs/>
          <w:lang w:bidi="ar-SA"/>
        </w:rPr>
        <w:t>اضف صفحات لكل الكواكب نتنقل اليها عند الضغط على الكوكب او الشمس مع تفاصيل عن الكوكب او الشمس</w:t>
      </w:r>
      <w:r>
        <w:rPr>
          <w:rFonts w:cs="Times New Roman"/>
          <w:cs w:val="0"/>
        </w:rPr>
        <w:t>.</w:t>
      </w:r>
    </w:p>
    <w:p w14:paraId="23B07596">
      <w:pPr>
        <w:pStyle w:val="35"/>
        <w:keepNext w:val="0"/>
        <w:keepLines w:val="0"/>
        <w:widowControl/>
        <w:suppressLineNumbers w:val="0"/>
      </w:pPr>
      <w:r>
        <w:rPr>
          <w:rStyle w:val="36"/>
        </w:rPr>
        <w:t>A:</w:t>
      </w:r>
      <w:r>
        <w:t xml:space="preserve"> </w:t>
      </w:r>
      <w:r>
        <w:rPr>
          <w:rtl/>
          <w:cs/>
          <w:lang w:bidi="ar-SA"/>
        </w:rPr>
        <w:t>تم إنشاء صفحات منفصلة لكل كوكب وللشمس، مع إمكانية الانتقال إليها عند الضغط على الكوكب أو الشمس</w:t>
      </w:r>
      <w:r>
        <w:rPr>
          <w:rFonts w:cs="Times New Roman"/>
          <w:cs w:val="0"/>
        </w:rPr>
        <w:t>.</w:t>
      </w:r>
    </w:p>
    <w:p w14:paraId="2732ADAC">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5D254149">
      <w:pPr>
        <w:pStyle w:val="35"/>
        <w:keepNext w:val="0"/>
        <w:keepLines w:val="0"/>
        <w:widowControl/>
        <w:suppressLineNumbers w:val="0"/>
      </w:pPr>
      <w:r>
        <w:rPr>
          <w:rStyle w:val="36"/>
        </w:rPr>
        <w:t>Q:</w:t>
      </w:r>
      <w:r>
        <w:t xml:space="preserve"> </w:t>
      </w:r>
      <w:r>
        <w:rPr>
          <w:rtl/>
          <w:cs/>
          <w:lang w:bidi="ar-SA"/>
        </w:rPr>
        <w:t>ارسم للكواكب حلقات التي حول كل كوكب</w:t>
      </w:r>
      <w:r>
        <w:rPr>
          <w:rFonts w:cs="Times New Roman"/>
          <w:cs w:val="0"/>
        </w:rPr>
        <w:t>.</w:t>
      </w:r>
    </w:p>
    <w:p w14:paraId="789F8951">
      <w:pPr>
        <w:pStyle w:val="35"/>
        <w:keepNext w:val="0"/>
        <w:keepLines w:val="0"/>
        <w:widowControl/>
        <w:suppressLineNumbers w:val="0"/>
      </w:pPr>
      <w:r>
        <w:rPr>
          <w:rStyle w:val="36"/>
        </w:rPr>
        <w:t>A:</w:t>
      </w:r>
      <w:r>
        <w:t xml:space="preserve"> </w:t>
      </w:r>
      <w:r>
        <w:rPr>
          <w:rtl/>
          <w:cs/>
          <w:lang w:bidi="ar-SA"/>
        </w:rPr>
        <w:t>تمت إضافة حلقات بيضاء رفيعة حول كل كوكب</w:t>
      </w:r>
      <w:r>
        <w:rPr>
          <w:rFonts w:cs="Times New Roman"/>
          <w:cs w:val="0"/>
        </w:rPr>
        <w:t>.</w:t>
      </w:r>
    </w:p>
    <w:p w14:paraId="0B1648DE">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C8A7EC1">
      <w:pPr>
        <w:pStyle w:val="35"/>
        <w:keepNext w:val="0"/>
        <w:keepLines w:val="0"/>
        <w:widowControl/>
        <w:suppressLineNumbers w:val="0"/>
      </w:pPr>
      <w:r>
        <w:rPr>
          <w:rStyle w:val="36"/>
        </w:rPr>
        <w:t>Q:</w:t>
      </w:r>
      <w:r>
        <w:t xml:space="preserve"> </w:t>
      </w:r>
      <w:r>
        <w:rPr>
          <w:rtl/>
          <w:cs/>
          <w:lang w:bidi="ar-SA"/>
        </w:rPr>
        <w:t>صحح المشاكل اللي فيه لماذا لا يقبل الضغط على الكواكب والمفروض عند الضغط على كوكب معين او الشمس يظهر صفحة جديدة باسم الكوكب الذي اختاره وكل صفحة تظهر تفاصيل ومعلومات بشكل جذاب للكوكب مع وجود نفس الخلفية وان يكون حجم الكوكب كبير جدا في صفحته الخاصة</w:t>
      </w:r>
      <w:r>
        <w:rPr>
          <w:rFonts w:cs="Times New Roman"/>
          <w:cs w:val="0"/>
        </w:rPr>
        <w:t>.</w:t>
      </w:r>
    </w:p>
    <w:p w14:paraId="05852E13">
      <w:pPr>
        <w:pStyle w:val="35"/>
        <w:keepNext w:val="0"/>
        <w:keepLines w:val="0"/>
        <w:widowControl/>
        <w:suppressLineNumbers w:val="0"/>
      </w:pPr>
      <w:r>
        <w:rPr>
          <w:rStyle w:val="36"/>
        </w:rPr>
        <w:t>A:</w:t>
      </w:r>
      <w:r>
        <w:t xml:space="preserve"> </w:t>
      </w:r>
      <w:r>
        <w:rPr>
          <w:rtl/>
          <w:cs/>
          <w:lang w:bidi="ar-SA"/>
        </w:rPr>
        <w:t>تم تصحيح الأخطاء ليتمكن المستخدم من الضغط على الكواكب</w:t>
      </w:r>
      <w:r>
        <w:rPr>
          <w:rFonts w:cs="Times New Roman"/>
          <w:cs w:val="0"/>
        </w:rPr>
        <w:t xml:space="preserve">. </w:t>
      </w:r>
      <w:r>
        <w:rPr>
          <w:rFonts w:cs="Times New Roman"/>
          <w:rtl/>
          <w:cs/>
          <w:lang w:bidi="ar-SA"/>
        </w:rPr>
        <w:t>كما تم إنشاء صفحات مخصصة لكل كوكب مع تفاصيل جذابة وخلفية موحدة مع تكبير الكوكب داخل صفحته الخاصة</w:t>
      </w:r>
      <w:r>
        <w:rPr>
          <w:rFonts w:cs="Times New Roman"/>
          <w:cs w:val="0"/>
        </w:rPr>
        <w:t>.</w:t>
      </w:r>
    </w:p>
    <w:p w14:paraId="20C732A1">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60FAEF4E">
      <w:pPr>
        <w:pStyle w:val="35"/>
        <w:keepNext w:val="0"/>
        <w:keepLines w:val="0"/>
        <w:widowControl/>
        <w:suppressLineNumbers w:val="0"/>
      </w:pPr>
      <w:r>
        <w:rPr>
          <w:rStyle w:val="36"/>
        </w:rPr>
        <w:t>Q:</w:t>
      </w:r>
      <w:r>
        <w:t xml:space="preserve"> </w:t>
      </w:r>
      <w:r>
        <w:rPr>
          <w:rtl/>
          <w:cs/>
          <w:lang w:bidi="ar-SA"/>
        </w:rPr>
        <w:t>انشئ كل صفحات الكواكب وعدل على اسماء الملفات لتكون باللغة الانجليزية</w:t>
      </w:r>
      <w:r>
        <w:rPr>
          <w:rFonts w:cs="Times New Roman"/>
          <w:cs w:val="0"/>
        </w:rPr>
        <w:t>.</w:t>
      </w:r>
    </w:p>
    <w:p w14:paraId="6BA25960">
      <w:pPr>
        <w:pStyle w:val="35"/>
        <w:keepNext w:val="0"/>
        <w:keepLines w:val="0"/>
        <w:widowControl/>
        <w:suppressLineNumbers w:val="0"/>
      </w:pPr>
      <w:r>
        <w:rPr>
          <w:rStyle w:val="36"/>
        </w:rPr>
        <w:t>A:</w:t>
      </w:r>
      <w:r>
        <w:t xml:space="preserve"> </w:t>
      </w:r>
      <w:r>
        <w:rPr>
          <w:rtl/>
          <w:cs/>
          <w:lang w:bidi="ar-SA"/>
        </w:rPr>
        <w:t>تم إنشاء صفحات لكل كوكب مع تسمية الملفات باللغة الإنجليزية لضمان الربط الصحيح مع الصفحة الرئيسية</w:t>
      </w:r>
      <w:r>
        <w:rPr>
          <w:rFonts w:cs="Times New Roman"/>
          <w:cs w:val="0"/>
        </w:rPr>
        <w:t>.</w:t>
      </w:r>
    </w:p>
    <w:p w14:paraId="5BA191A2">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299BC2C1">
      <w:pPr>
        <w:pStyle w:val="35"/>
        <w:keepNext w:val="0"/>
        <w:keepLines w:val="0"/>
        <w:widowControl/>
        <w:suppressLineNumbers w:val="0"/>
      </w:pPr>
      <w:r>
        <w:rPr>
          <w:rStyle w:val="36"/>
        </w:rPr>
        <w:t>Q:</w:t>
      </w:r>
      <w:r>
        <w:t xml:space="preserve"> </w:t>
      </w:r>
      <w:r>
        <w:rPr>
          <w:rtl/>
          <w:cs/>
          <w:lang w:bidi="ar-SA"/>
        </w:rPr>
        <w:t>اعطني المعلومات والالوان الخاصة لكل كوكب</w:t>
      </w:r>
      <w:r>
        <w:rPr>
          <w:rFonts w:cs="Times New Roman"/>
          <w:cs w:val="0"/>
        </w:rPr>
        <w:t>.</w:t>
      </w:r>
    </w:p>
    <w:p w14:paraId="1BBAEC4D">
      <w:pPr>
        <w:pStyle w:val="35"/>
        <w:keepNext w:val="0"/>
        <w:keepLines w:val="0"/>
        <w:widowControl/>
        <w:suppressLineNumbers w:val="0"/>
      </w:pPr>
      <w:r>
        <w:rPr>
          <w:rStyle w:val="36"/>
        </w:rPr>
        <w:t>A:</w:t>
      </w:r>
      <w:r>
        <w:t xml:space="preserve"> </w:t>
      </w:r>
      <w:r>
        <w:rPr>
          <w:rtl/>
          <w:cs/>
          <w:lang w:bidi="ar-SA"/>
        </w:rPr>
        <w:t>تم تزويدك بالمعلومات والألوان</w:t>
      </w:r>
      <w:r>
        <w:rPr>
          <w:rFonts w:cs="Times New Roman"/>
          <w:cs w:val="0"/>
        </w:rPr>
        <w:t>:</w:t>
      </w:r>
    </w:p>
    <w:p w14:paraId="2E52C57B">
      <w:pPr>
        <w:keepNext w:val="0"/>
        <w:keepLines w:val="0"/>
        <w:widowControl/>
        <w:numPr>
          <w:ilvl w:val="0"/>
          <w:numId w:val="9"/>
        </w:numPr>
        <w:suppressLineNumbers w:val="0"/>
        <w:spacing w:before="0" w:beforeAutospacing="1" w:after="0" w:afterAutospacing="1"/>
        <w:ind w:left="720" w:hanging="360"/>
      </w:pPr>
      <w:r>
        <w:t>Mercury: Gray (#aaaaaa)</w:t>
      </w:r>
    </w:p>
    <w:p w14:paraId="6EB584F6">
      <w:pPr>
        <w:keepNext w:val="0"/>
        <w:keepLines w:val="0"/>
        <w:widowControl/>
        <w:numPr>
          <w:ilvl w:val="0"/>
          <w:numId w:val="9"/>
        </w:numPr>
        <w:suppressLineNumbers w:val="0"/>
        <w:spacing w:before="0" w:beforeAutospacing="1" w:after="0" w:afterAutospacing="1"/>
        <w:ind w:left="720" w:hanging="360"/>
      </w:pPr>
      <w:r>
        <w:t>Venus: Yellow (#ffcc00)</w:t>
      </w:r>
    </w:p>
    <w:p w14:paraId="521937A8">
      <w:pPr>
        <w:keepNext w:val="0"/>
        <w:keepLines w:val="0"/>
        <w:widowControl/>
        <w:numPr>
          <w:ilvl w:val="0"/>
          <w:numId w:val="9"/>
        </w:numPr>
        <w:suppressLineNumbers w:val="0"/>
        <w:spacing w:before="0" w:beforeAutospacing="1" w:after="0" w:afterAutospacing="1"/>
        <w:ind w:left="720" w:hanging="360"/>
      </w:pPr>
      <w:r>
        <w:t>Earth: Blue (#0000ff)</w:t>
      </w:r>
    </w:p>
    <w:p w14:paraId="7524DBBA">
      <w:pPr>
        <w:keepNext w:val="0"/>
        <w:keepLines w:val="0"/>
        <w:widowControl/>
        <w:numPr>
          <w:ilvl w:val="0"/>
          <w:numId w:val="9"/>
        </w:numPr>
        <w:suppressLineNumbers w:val="0"/>
        <w:spacing w:before="0" w:beforeAutospacing="1" w:after="0" w:afterAutospacing="1"/>
        <w:ind w:left="720" w:hanging="360"/>
      </w:pPr>
      <w:r>
        <w:t>Mars: Red (#ff0000)</w:t>
      </w:r>
    </w:p>
    <w:p w14:paraId="0E8EEC03">
      <w:pPr>
        <w:keepNext w:val="0"/>
        <w:keepLines w:val="0"/>
        <w:widowControl/>
        <w:numPr>
          <w:ilvl w:val="0"/>
          <w:numId w:val="9"/>
        </w:numPr>
        <w:suppressLineNumbers w:val="0"/>
        <w:spacing w:before="0" w:beforeAutospacing="1" w:after="0" w:afterAutospacing="1"/>
        <w:ind w:left="720" w:hanging="360"/>
      </w:pPr>
      <w:r>
        <w:t>Jupiter: Orange (#ffaa00)</w:t>
      </w:r>
    </w:p>
    <w:p w14:paraId="760566F4">
      <w:pPr>
        <w:keepNext w:val="0"/>
        <w:keepLines w:val="0"/>
        <w:widowControl/>
        <w:numPr>
          <w:ilvl w:val="0"/>
          <w:numId w:val="9"/>
        </w:numPr>
        <w:suppressLineNumbers w:val="0"/>
        <w:spacing w:before="0" w:beforeAutospacing="1" w:after="0" w:afterAutospacing="1"/>
        <w:ind w:left="720" w:hanging="360"/>
      </w:pPr>
      <w:r>
        <w:t>Saturn: Yellowish (#dddd00)</w:t>
      </w:r>
    </w:p>
    <w:p w14:paraId="237A926B">
      <w:pPr>
        <w:keepNext w:val="0"/>
        <w:keepLines w:val="0"/>
        <w:widowControl/>
        <w:numPr>
          <w:ilvl w:val="0"/>
          <w:numId w:val="9"/>
        </w:numPr>
        <w:suppressLineNumbers w:val="0"/>
        <w:spacing w:before="0" w:beforeAutospacing="1" w:after="0" w:afterAutospacing="1"/>
        <w:ind w:left="720" w:hanging="360"/>
      </w:pPr>
      <w:r>
        <w:t>Uranus: Cyan (#00ffff)</w:t>
      </w:r>
    </w:p>
    <w:p w14:paraId="294A05B8">
      <w:pPr>
        <w:keepNext w:val="0"/>
        <w:keepLines w:val="0"/>
        <w:widowControl/>
        <w:numPr>
          <w:ilvl w:val="0"/>
          <w:numId w:val="9"/>
        </w:numPr>
        <w:suppressLineNumbers w:val="0"/>
        <w:spacing w:before="0" w:beforeAutospacing="1" w:after="0" w:afterAutospacing="1"/>
        <w:ind w:left="720" w:hanging="360"/>
      </w:pPr>
      <w:r>
        <w:t>Neptune: Dark Blue (#0000ff)</w:t>
      </w:r>
    </w:p>
    <w:p w14:paraId="22BF721B">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40D0384D">
      <w:pPr>
        <w:pStyle w:val="35"/>
        <w:keepNext w:val="0"/>
        <w:keepLines w:val="0"/>
        <w:widowControl/>
        <w:suppressLineNumbers w:val="0"/>
      </w:pPr>
      <w:r>
        <w:rPr>
          <w:rStyle w:val="36"/>
        </w:rPr>
        <w:t>Q:</w:t>
      </w:r>
      <w:r>
        <w:t xml:space="preserve"> </w:t>
      </w:r>
      <w:r>
        <w:rPr>
          <w:rtl/>
          <w:cs/>
          <w:lang w:bidi="ar-SA"/>
        </w:rPr>
        <w:t>اعطني كود للصفحة الرئيسية مع اعلامي اين كود الربط بين الصفحة الرئيسية وصفحات الكواكب عند النقر على كوكب</w:t>
      </w:r>
      <w:r>
        <w:rPr>
          <w:rFonts w:cs="Times New Roman"/>
          <w:cs w:val="0"/>
        </w:rPr>
        <w:t>.</w:t>
      </w:r>
    </w:p>
    <w:p w14:paraId="4F22EEBC">
      <w:pPr>
        <w:pStyle w:val="35"/>
        <w:keepNext w:val="0"/>
        <w:keepLines w:val="0"/>
        <w:widowControl/>
        <w:suppressLineNumbers w:val="0"/>
      </w:pPr>
      <w:r>
        <w:rPr>
          <w:rStyle w:val="36"/>
        </w:rPr>
        <w:t>A:</w:t>
      </w:r>
      <w:r>
        <w:t xml:space="preserve"> </w:t>
      </w:r>
      <w:r>
        <w:rPr>
          <w:rtl/>
          <w:cs/>
          <w:lang w:bidi="ar-SA"/>
        </w:rPr>
        <w:t>تم تقديم كود الصفحة الرئيسية مع تحديد مكان الربط باستخدام أسماء الملفات الإنجليزية لكل كوكب</w:t>
      </w:r>
      <w:r>
        <w:rPr>
          <w:rFonts w:cs="Times New Roman"/>
          <w:cs w:val="0"/>
        </w:rPr>
        <w:t>.</w:t>
      </w:r>
    </w:p>
    <w:p w14:paraId="4E96FCCB">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6725A09D">
      <w:pPr>
        <w:pStyle w:val="35"/>
        <w:keepNext w:val="0"/>
        <w:keepLines w:val="0"/>
        <w:widowControl/>
        <w:suppressLineNumbers w:val="0"/>
      </w:pPr>
      <w:r>
        <w:rPr>
          <w:rStyle w:val="36"/>
        </w:rPr>
        <w:t>Q:</w:t>
      </w:r>
      <w:r>
        <w:t xml:space="preserve"> </w:t>
      </w:r>
      <w:r>
        <w:rPr>
          <w:rtl/>
          <w:cs/>
          <w:lang w:bidi="ar-SA"/>
        </w:rPr>
        <w:t>انصحني بالتحسينات التي يجب إضافتها للكود والتقنيات التي تعززه ليكون أكثر جذب وتفاعلية</w:t>
      </w:r>
      <w:r>
        <w:rPr>
          <w:rFonts w:cs="Times New Roman"/>
          <w:cs w:val="0"/>
        </w:rPr>
        <w:t>.</w:t>
      </w:r>
    </w:p>
    <w:p w14:paraId="73982D8C">
      <w:pPr>
        <w:pStyle w:val="35"/>
        <w:keepNext w:val="0"/>
        <w:keepLines w:val="0"/>
        <w:widowControl/>
        <w:suppressLineNumbers w:val="0"/>
      </w:pPr>
      <w:r>
        <w:rPr>
          <w:rStyle w:val="36"/>
        </w:rPr>
        <w:t>A:</w:t>
      </w:r>
      <w:r>
        <w:t xml:space="preserve"> </w:t>
      </w:r>
      <w:r>
        <w:rPr>
          <w:rtl/>
          <w:cs/>
          <w:lang w:bidi="ar-SA"/>
        </w:rPr>
        <w:t>المقترحات</w:t>
      </w:r>
      <w:r>
        <w:rPr>
          <w:rFonts w:cs="Times New Roman"/>
          <w:cs w:val="0"/>
        </w:rPr>
        <w:t>:</w:t>
      </w:r>
    </w:p>
    <w:p w14:paraId="785A0EB0">
      <w:pPr>
        <w:keepNext w:val="0"/>
        <w:keepLines w:val="0"/>
        <w:widowControl/>
        <w:numPr>
          <w:ilvl w:val="0"/>
          <w:numId w:val="10"/>
        </w:numPr>
        <w:suppressLineNumbers w:val="0"/>
        <w:spacing w:before="0" w:beforeAutospacing="1" w:after="0" w:afterAutospacing="1"/>
        <w:ind w:left="720" w:hanging="360"/>
      </w:pPr>
      <w:r>
        <w:rPr>
          <w:rtl/>
          <w:cs/>
          <w:lang w:bidi="ar-SA"/>
        </w:rPr>
        <w:t>تحسين واجهة المستخدم بإضافة رسوم متحركة وأصوات</w:t>
      </w:r>
      <w:r>
        <w:rPr>
          <w:rFonts w:cs="Times New Roman"/>
          <w:cs w:val="0"/>
        </w:rPr>
        <w:t>.</w:t>
      </w:r>
    </w:p>
    <w:p w14:paraId="36A97639">
      <w:pPr>
        <w:keepNext w:val="0"/>
        <w:keepLines w:val="0"/>
        <w:widowControl/>
        <w:numPr>
          <w:ilvl w:val="0"/>
          <w:numId w:val="10"/>
        </w:numPr>
        <w:suppressLineNumbers w:val="0"/>
        <w:spacing w:before="0" w:beforeAutospacing="1" w:after="0" w:afterAutospacing="1"/>
        <w:ind w:left="720" w:hanging="360"/>
      </w:pPr>
      <w:r>
        <w:rPr>
          <w:rtl/>
          <w:cs/>
          <w:lang w:bidi="ar-SA"/>
        </w:rPr>
        <w:t>جعل التصميم مستجيبًا</w:t>
      </w:r>
      <w:r>
        <w:rPr>
          <w:rFonts w:cs="Times New Roman"/>
          <w:cs w:val="0"/>
        </w:rPr>
        <w:t>.</w:t>
      </w:r>
    </w:p>
    <w:p w14:paraId="76E32BCD">
      <w:pPr>
        <w:keepNext w:val="0"/>
        <w:keepLines w:val="0"/>
        <w:widowControl/>
        <w:numPr>
          <w:ilvl w:val="0"/>
          <w:numId w:val="10"/>
        </w:numPr>
        <w:suppressLineNumbers w:val="0"/>
        <w:spacing w:before="0" w:beforeAutospacing="1" w:after="0" w:afterAutospacing="1"/>
        <w:ind w:left="720" w:hanging="360"/>
      </w:pPr>
      <w:r>
        <w:rPr>
          <w:rtl/>
          <w:cs/>
          <w:lang w:bidi="ar-SA"/>
        </w:rPr>
        <w:t xml:space="preserve">استخدام مكتبات إضافية مثل </w:t>
      </w:r>
      <w:r>
        <w:rPr>
          <w:rFonts w:cs="Times New Roman"/>
          <w:cs w:val="0"/>
        </w:rPr>
        <w:t xml:space="preserve">GSAP </w:t>
      </w:r>
      <w:r>
        <w:rPr>
          <w:rFonts w:cs="Times New Roman"/>
          <w:rtl/>
          <w:cs/>
          <w:lang w:bidi="ar-SA"/>
        </w:rPr>
        <w:t>لتحريك الكواكب</w:t>
      </w:r>
      <w:r>
        <w:rPr>
          <w:rFonts w:cs="Times New Roman"/>
          <w:cs w:val="0"/>
        </w:rPr>
        <w:t>.</w:t>
      </w:r>
    </w:p>
    <w:p w14:paraId="64E6C44E">
      <w:pPr>
        <w:keepNext w:val="0"/>
        <w:keepLines w:val="0"/>
        <w:widowControl/>
        <w:numPr>
          <w:ilvl w:val="0"/>
          <w:numId w:val="10"/>
        </w:numPr>
        <w:suppressLineNumbers w:val="0"/>
        <w:spacing w:before="0" w:beforeAutospacing="1" w:after="0" w:afterAutospacing="1"/>
        <w:ind w:left="720" w:hanging="360"/>
      </w:pPr>
      <w:r>
        <w:rPr>
          <w:rtl/>
          <w:cs/>
          <w:lang w:bidi="ar-SA"/>
        </w:rPr>
        <w:t>توفير معلومات أكثر تفصيلاً بتصميم جذاب لكل كوكب</w:t>
      </w:r>
      <w:r>
        <w:rPr>
          <w:rFonts w:cs="Times New Roman"/>
          <w:cs w:val="0"/>
        </w:rPr>
        <w:t>.</w:t>
      </w:r>
    </w:p>
    <w:p w14:paraId="76EDF5D0">
      <w:pPr>
        <w:keepNext w:val="0"/>
        <w:keepLines w:val="0"/>
        <w:widowControl/>
        <w:numPr>
          <w:ilvl w:val="0"/>
          <w:numId w:val="10"/>
        </w:numPr>
        <w:suppressLineNumbers w:val="0"/>
        <w:spacing w:before="0" w:beforeAutospacing="1" w:after="0" w:afterAutospacing="1"/>
        <w:ind w:left="720" w:hanging="360"/>
      </w:pPr>
      <w:r>
        <w:rPr>
          <w:rtl/>
          <w:cs/>
          <w:lang w:bidi="ar-SA"/>
        </w:rPr>
        <w:t>إضافة خاصية التكبير</w:t>
      </w:r>
      <w:r>
        <w:rPr>
          <w:rFonts w:cs="Times New Roman"/>
          <w:cs w:val="0"/>
        </w:rPr>
        <w:t>/</w:t>
      </w:r>
      <w:r>
        <w:rPr>
          <w:rFonts w:cs="Times New Roman"/>
          <w:rtl/>
          <w:cs/>
          <w:lang w:bidi="ar-SA"/>
        </w:rPr>
        <w:t xml:space="preserve">التصغير </w:t>
      </w:r>
      <w:r>
        <w:rPr>
          <w:rFonts w:cs="Times New Roman"/>
          <w:cs w:val="0"/>
        </w:rPr>
        <w:t>(Zoom In/Out).</w:t>
      </w:r>
    </w:p>
    <w:p w14:paraId="27F1A3F3">
      <w:pPr>
        <w:keepNext w:val="0"/>
        <w:keepLines w:val="0"/>
        <w:widowControl/>
        <w:numPr>
          <w:ilvl w:val="0"/>
          <w:numId w:val="10"/>
        </w:numPr>
        <w:suppressLineNumbers w:val="0"/>
        <w:spacing w:before="0" w:beforeAutospacing="1" w:after="0" w:afterAutospacing="1"/>
        <w:ind w:left="720" w:hanging="360"/>
      </w:pPr>
      <w:r>
        <w:rPr>
          <w:rtl/>
          <w:cs/>
          <w:lang w:bidi="ar-SA"/>
        </w:rPr>
        <w:t>دعم تعدد اللغات</w:t>
      </w:r>
      <w:r>
        <w:rPr>
          <w:rFonts w:cs="Times New Roman"/>
          <w:cs w:val="0"/>
        </w:rPr>
        <w:t>.</w:t>
      </w:r>
    </w:p>
    <w:p w14:paraId="16B67C62">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6AEF3026">
      <w:pPr>
        <w:pStyle w:val="35"/>
        <w:keepNext w:val="0"/>
        <w:keepLines w:val="0"/>
        <w:widowControl/>
        <w:suppressLineNumbers w:val="0"/>
      </w:pPr>
      <w:r>
        <w:rPr>
          <w:rStyle w:val="36"/>
        </w:rPr>
        <w:t>Q:</w:t>
      </w:r>
      <w:r>
        <w:t xml:space="preserve"> </w:t>
      </w:r>
      <w:r>
        <w:rPr>
          <w:rtl/>
          <w:cs/>
          <w:lang w:bidi="ar-SA"/>
        </w:rPr>
        <w:t>اجعل الخلفيات بكل الصفحات فيها نجوم بمختلف الأحجام وان يكون المنظور من أعلى بالصفحة الرئيسية</w:t>
      </w:r>
      <w:r>
        <w:rPr>
          <w:rFonts w:cs="Times New Roman"/>
          <w:cs w:val="0"/>
        </w:rPr>
        <w:t>.</w:t>
      </w:r>
    </w:p>
    <w:p w14:paraId="66D5AF38">
      <w:pPr>
        <w:pStyle w:val="35"/>
        <w:keepNext w:val="0"/>
        <w:keepLines w:val="0"/>
        <w:widowControl/>
        <w:suppressLineNumbers w:val="0"/>
      </w:pPr>
      <w:r>
        <w:rPr>
          <w:rStyle w:val="36"/>
        </w:rPr>
        <w:t>A:</w:t>
      </w:r>
      <w:r>
        <w:t xml:space="preserve"> </w:t>
      </w:r>
      <w:r>
        <w:rPr>
          <w:rtl/>
          <w:cs/>
          <w:lang w:bidi="ar-SA"/>
        </w:rPr>
        <w:t>تم تعديل الخلفيات لتتضمن نجومًا بمختلف الأحجام، وتغيير المنظور في الصفحة الرئيسية ليكون من الأعلى</w:t>
      </w:r>
      <w:r>
        <w:rPr>
          <w:rFonts w:cs="Times New Roman"/>
          <w:cs w:val="0"/>
        </w:rPr>
        <w:t>.</w:t>
      </w:r>
    </w:p>
    <w:p w14:paraId="23782685">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001ADADF">
      <w:pPr>
        <w:pStyle w:val="35"/>
        <w:keepNext w:val="0"/>
        <w:keepLines w:val="0"/>
        <w:widowControl/>
        <w:suppressLineNumbers w:val="0"/>
      </w:pPr>
      <w:r>
        <w:rPr>
          <w:rStyle w:val="36"/>
        </w:rPr>
        <w:t>Q:</w:t>
      </w:r>
      <w:r>
        <w:t xml:space="preserve"> </w:t>
      </w:r>
      <w:r>
        <w:rPr>
          <w:rtl/>
          <w:cs/>
          <w:lang w:bidi="ar-SA"/>
        </w:rPr>
        <w:t>اجعل سرعة الكواكب تقل ليسهل اختيارها وارسم الحلقات لكل كوكب حلقات بيضاء رفيعة</w:t>
      </w:r>
      <w:r>
        <w:rPr>
          <w:rFonts w:cs="Times New Roman"/>
          <w:cs w:val="0"/>
        </w:rPr>
        <w:t>.</w:t>
      </w:r>
    </w:p>
    <w:p w14:paraId="51D6E0EC">
      <w:pPr>
        <w:pStyle w:val="35"/>
        <w:keepNext w:val="0"/>
        <w:keepLines w:val="0"/>
        <w:widowControl/>
        <w:suppressLineNumbers w:val="0"/>
      </w:pPr>
      <w:r>
        <w:rPr>
          <w:rStyle w:val="36"/>
        </w:rPr>
        <w:t>A:</w:t>
      </w:r>
      <w:r>
        <w:t xml:space="preserve"> </w:t>
      </w:r>
      <w:r>
        <w:rPr>
          <w:rtl/>
          <w:cs/>
          <w:lang w:bidi="ar-SA"/>
        </w:rPr>
        <w:t>تم تقليل سرعة دوران الكواكب وإضافة حلقات بيضاء رفيعة حول كل كوكب</w:t>
      </w:r>
      <w:r>
        <w:rPr>
          <w:rFonts w:cs="Times New Roman"/>
          <w:cs w:val="0"/>
        </w:rPr>
        <w:t>.</w:t>
      </w:r>
    </w:p>
    <w:p w14:paraId="1D8EE770">
      <w:pPr>
        <w:pStyle w:val="4"/>
        <w:keepNext w:val="0"/>
        <w:keepLines w:val="0"/>
        <w:widowControl/>
        <w:suppressLineNumbers w:val="0"/>
      </w:pPr>
      <w:r>
        <w:rPr>
          <w:rFonts w:hint="default"/>
          <w:lang w:val="en-US" w:eastAsia="zh-CN"/>
        </w:rPr>
        <w:br w:type="textWrapping"/>
      </w:r>
      <w:r>
        <w:t>Questions and Answers About the Solar System Project</w:t>
      </w:r>
    </w:p>
    <w:p w14:paraId="1C3BDCDE">
      <w:pPr>
        <w:pStyle w:val="5"/>
        <w:keepNext w:val="0"/>
        <w:keepLines w:val="0"/>
        <w:widowControl/>
        <w:suppressLineNumbers w:val="0"/>
      </w:pPr>
      <w:r>
        <w:t>Question 1:</w:t>
      </w:r>
    </w:p>
    <w:p w14:paraId="5128B8D5">
      <w:pPr>
        <w:pStyle w:val="35"/>
        <w:keepNext w:val="0"/>
        <w:keepLines w:val="0"/>
        <w:widowControl/>
        <w:suppressLineNumbers w:val="0"/>
      </w:pPr>
      <w:r>
        <w:rPr>
          <w:rStyle w:val="17"/>
        </w:rPr>
        <w:t>What is the purpose of the Solar System simulation code?</w:t>
      </w:r>
    </w:p>
    <w:p w14:paraId="14B562AD">
      <w:pPr>
        <w:pStyle w:val="35"/>
        <w:keepNext w:val="0"/>
        <w:keepLines w:val="0"/>
        <w:widowControl/>
        <w:suppressLineNumbers w:val="0"/>
      </w:pPr>
      <w:r>
        <w:rPr>
          <w:rStyle w:val="36"/>
        </w:rPr>
        <w:t>Answer:</w:t>
      </w:r>
      <w:r>
        <w:t xml:space="preserve"> The code creates an interactive 3D simulation of the Solar System using Three.js. Users can explore planets and their details by clicking on them, and the application provides smooth camera transitions and additional features like rings and orbits for some planets.</w:t>
      </w:r>
    </w:p>
    <w:p w14:paraId="6E25FE78">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00E20097">
      <w:pPr>
        <w:pStyle w:val="5"/>
        <w:keepNext w:val="0"/>
        <w:keepLines w:val="0"/>
        <w:widowControl/>
        <w:suppressLineNumbers w:val="0"/>
      </w:pPr>
      <w:r>
        <w:t>Question 2:</w:t>
      </w:r>
    </w:p>
    <w:p w14:paraId="3B1C094F">
      <w:pPr>
        <w:pStyle w:val="35"/>
        <w:keepNext w:val="0"/>
        <w:keepLines w:val="0"/>
        <w:widowControl/>
        <w:suppressLineNumbers w:val="0"/>
      </w:pPr>
      <w:r>
        <w:rPr>
          <w:rStyle w:val="17"/>
        </w:rPr>
        <w:t>What libraries are used in the project?</w:t>
      </w:r>
    </w:p>
    <w:p w14:paraId="48AEC78F">
      <w:pPr>
        <w:pStyle w:val="35"/>
        <w:keepNext w:val="0"/>
        <w:keepLines w:val="0"/>
        <w:widowControl/>
        <w:suppressLineNumbers w:val="0"/>
      </w:pPr>
      <w:r>
        <w:rPr>
          <w:rStyle w:val="36"/>
        </w:rPr>
        <w:t>Answer:</w:t>
      </w:r>
      <w:r>
        <w:t xml:space="preserve"> The project uses the following libraries and technologies:</w:t>
      </w:r>
    </w:p>
    <w:p w14:paraId="7FF9394A">
      <w:pPr>
        <w:keepNext w:val="0"/>
        <w:keepLines w:val="0"/>
        <w:widowControl/>
        <w:numPr>
          <w:ilvl w:val="0"/>
          <w:numId w:val="11"/>
        </w:numPr>
        <w:suppressLineNumbers w:val="0"/>
        <w:spacing w:before="0" w:beforeAutospacing="1" w:after="0" w:afterAutospacing="1"/>
        <w:ind w:left="720" w:hanging="360"/>
      </w:pPr>
      <w:r>
        <w:rPr>
          <w:rStyle w:val="36"/>
        </w:rPr>
        <w:t>Three.js</w:t>
      </w:r>
      <w:r>
        <w:t xml:space="preserve"> for rendering the 3D environment.</w:t>
      </w:r>
    </w:p>
    <w:p w14:paraId="368EFD6C">
      <w:pPr>
        <w:keepNext w:val="0"/>
        <w:keepLines w:val="0"/>
        <w:widowControl/>
        <w:numPr>
          <w:ilvl w:val="0"/>
          <w:numId w:val="11"/>
        </w:numPr>
        <w:suppressLineNumbers w:val="0"/>
        <w:spacing w:before="0" w:beforeAutospacing="1" w:after="0" w:afterAutospacing="1"/>
        <w:ind w:left="720" w:hanging="360"/>
      </w:pPr>
      <w:r>
        <w:rPr>
          <w:rStyle w:val="36"/>
        </w:rPr>
        <w:t>HTML and CSS</w:t>
      </w:r>
      <w:r>
        <w:t xml:space="preserve"> for structuring and styling the webpage.</w:t>
      </w:r>
    </w:p>
    <w:p w14:paraId="2C88A01F">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13931219">
      <w:pPr>
        <w:pStyle w:val="5"/>
        <w:keepNext w:val="0"/>
        <w:keepLines w:val="0"/>
        <w:widowControl/>
        <w:suppressLineNumbers w:val="0"/>
      </w:pPr>
      <w:r>
        <w:t>Question 3:</w:t>
      </w:r>
    </w:p>
    <w:p w14:paraId="5BFD5B10">
      <w:pPr>
        <w:pStyle w:val="35"/>
        <w:keepNext w:val="0"/>
        <w:keepLines w:val="0"/>
        <w:widowControl/>
        <w:suppressLineNumbers w:val="0"/>
      </w:pPr>
      <w:r>
        <w:rPr>
          <w:rStyle w:val="17"/>
        </w:rPr>
        <w:t>Where should I place the camera movement and back button functionality in my code?</w:t>
      </w:r>
    </w:p>
    <w:p w14:paraId="38B2BE24">
      <w:pPr>
        <w:pStyle w:val="35"/>
        <w:keepNext w:val="0"/>
        <w:keepLines w:val="0"/>
        <w:widowControl/>
        <w:suppressLineNumbers w:val="0"/>
      </w:pPr>
      <w:r>
        <w:rPr>
          <w:rStyle w:val="36"/>
        </w:rPr>
        <w:t>Answer:</w:t>
      </w:r>
      <w:r>
        <w:t xml:space="preserve"> The corrected code for camera movement and the "Back" button functionality should be added after the scene setup but before the </w:t>
      </w:r>
      <w:r>
        <w:rPr>
          <w:rStyle w:val="20"/>
        </w:rPr>
        <w:t>animate()</w:t>
      </w:r>
      <w:r>
        <w:t xml:space="preserve"> function. This ensures all scene elements are initialized and ready for interaction.</w:t>
      </w:r>
    </w:p>
    <w:p w14:paraId="5C09B507">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503EAE22">
      <w:pPr>
        <w:pStyle w:val="5"/>
        <w:keepNext w:val="0"/>
        <w:keepLines w:val="0"/>
        <w:widowControl/>
        <w:suppressLineNumbers w:val="0"/>
      </w:pPr>
      <w:r>
        <w:t>Question 4:</w:t>
      </w:r>
    </w:p>
    <w:p w14:paraId="73E8E772">
      <w:pPr>
        <w:pStyle w:val="35"/>
        <w:keepNext w:val="0"/>
        <w:keepLines w:val="0"/>
        <w:widowControl/>
        <w:suppressLineNumbers w:val="0"/>
      </w:pPr>
      <w:r>
        <w:rPr>
          <w:rStyle w:val="17"/>
        </w:rPr>
        <w:t>How do I make the camera smoothly transition to a clicked object's position?</w:t>
      </w:r>
    </w:p>
    <w:p w14:paraId="3A6FB5B4">
      <w:pPr>
        <w:pStyle w:val="35"/>
        <w:keepNext w:val="0"/>
        <w:keepLines w:val="0"/>
        <w:widowControl/>
        <w:suppressLineNumbers w:val="0"/>
      </w:pPr>
      <w:r>
        <w:rPr>
          <w:rStyle w:val="36"/>
        </w:rPr>
        <w:t>Answer:</w:t>
      </w:r>
      <w:r>
        <w:t xml:space="preserve"> Use the </w:t>
      </w:r>
      <w:r>
        <w:rPr>
          <w:rStyle w:val="20"/>
        </w:rPr>
        <w:t>lerpVectors</w:t>
      </w:r>
      <w:r>
        <w:t xml:space="preserve"> method for smooth interpolation between the camera's current position and the target object's position. Wrap this in a function that tracks time for a smooth animation effect. Example:</w:t>
      </w:r>
    </w:p>
    <w:p w14:paraId="43CB6B6B">
      <w:pPr>
        <w:pStyle w:val="21"/>
        <w:keepNext w:val="0"/>
        <w:keepLines w:val="0"/>
        <w:widowControl/>
        <w:suppressLineNumbers w:val="0"/>
        <w:rPr>
          <w:rStyle w:val="20"/>
        </w:rPr>
      </w:pPr>
      <w:r>
        <w:rPr>
          <w:rStyle w:val="20"/>
        </w:rPr>
        <w:t>function updateCameraPosition() {</w:t>
      </w:r>
    </w:p>
    <w:p w14:paraId="65F31244">
      <w:pPr>
        <w:pStyle w:val="21"/>
        <w:keepNext w:val="0"/>
        <w:keepLines w:val="0"/>
        <w:widowControl/>
        <w:suppressLineNumbers w:val="0"/>
        <w:rPr>
          <w:rStyle w:val="20"/>
        </w:rPr>
      </w:pPr>
      <w:r>
        <w:rPr>
          <w:rStyle w:val="20"/>
        </w:rPr>
        <w:t xml:space="preserve">    const elapsedTime = performance.now() - startTime;</w:t>
      </w:r>
    </w:p>
    <w:p w14:paraId="4DAA4A4A">
      <w:pPr>
        <w:pStyle w:val="21"/>
        <w:keepNext w:val="0"/>
        <w:keepLines w:val="0"/>
        <w:widowControl/>
        <w:suppressLineNumbers w:val="0"/>
        <w:rPr>
          <w:rStyle w:val="20"/>
        </w:rPr>
      </w:pPr>
      <w:r>
        <w:rPr>
          <w:rStyle w:val="20"/>
        </w:rPr>
        <w:t xml:space="preserve">    const t = Math.min(elapsedTime / duration, 1);</w:t>
      </w:r>
    </w:p>
    <w:p w14:paraId="751FC7FD">
      <w:pPr>
        <w:pStyle w:val="21"/>
        <w:keepNext w:val="0"/>
        <w:keepLines w:val="0"/>
        <w:widowControl/>
        <w:suppressLineNumbers w:val="0"/>
        <w:rPr>
          <w:rStyle w:val="20"/>
        </w:rPr>
      </w:pPr>
    </w:p>
    <w:p w14:paraId="5C019CAE">
      <w:pPr>
        <w:pStyle w:val="21"/>
        <w:keepNext w:val="0"/>
        <w:keepLines w:val="0"/>
        <w:widowControl/>
        <w:suppressLineNumbers w:val="0"/>
        <w:rPr>
          <w:rStyle w:val="20"/>
        </w:rPr>
      </w:pPr>
      <w:r>
        <w:rPr>
          <w:rStyle w:val="20"/>
        </w:rPr>
        <w:t xml:space="preserve">    camera.position.lerpVectors(startPosition, targetPosition, t);</w:t>
      </w:r>
    </w:p>
    <w:p w14:paraId="050EC79F">
      <w:pPr>
        <w:pStyle w:val="21"/>
        <w:keepNext w:val="0"/>
        <w:keepLines w:val="0"/>
        <w:widowControl/>
        <w:suppressLineNumbers w:val="0"/>
        <w:rPr>
          <w:rStyle w:val="20"/>
        </w:rPr>
      </w:pPr>
      <w:r>
        <w:rPr>
          <w:rStyle w:val="20"/>
        </w:rPr>
        <w:t xml:space="preserve">    camera.lookAt(clickedObject.position);</w:t>
      </w:r>
    </w:p>
    <w:p w14:paraId="3FEF55B6">
      <w:pPr>
        <w:pStyle w:val="21"/>
        <w:keepNext w:val="0"/>
        <w:keepLines w:val="0"/>
        <w:widowControl/>
        <w:suppressLineNumbers w:val="0"/>
        <w:rPr>
          <w:rStyle w:val="20"/>
        </w:rPr>
      </w:pPr>
    </w:p>
    <w:p w14:paraId="034B03DD">
      <w:pPr>
        <w:pStyle w:val="21"/>
        <w:keepNext w:val="0"/>
        <w:keepLines w:val="0"/>
        <w:widowControl/>
        <w:suppressLineNumbers w:val="0"/>
        <w:rPr>
          <w:rStyle w:val="20"/>
        </w:rPr>
      </w:pPr>
      <w:r>
        <w:rPr>
          <w:rStyle w:val="20"/>
        </w:rPr>
        <w:t xml:space="preserve">    if (t &lt; 1) {</w:t>
      </w:r>
    </w:p>
    <w:p w14:paraId="73CE4C61">
      <w:pPr>
        <w:pStyle w:val="21"/>
        <w:keepNext w:val="0"/>
        <w:keepLines w:val="0"/>
        <w:widowControl/>
        <w:suppressLineNumbers w:val="0"/>
        <w:rPr>
          <w:rStyle w:val="20"/>
        </w:rPr>
      </w:pPr>
      <w:r>
        <w:rPr>
          <w:rStyle w:val="20"/>
        </w:rPr>
        <w:t xml:space="preserve">        requestAnimationFrame(updateCameraPosition);</w:t>
      </w:r>
    </w:p>
    <w:p w14:paraId="7F1E308C">
      <w:pPr>
        <w:pStyle w:val="21"/>
        <w:keepNext w:val="0"/>
        <w:keepLines w:val="0"/>
        <w:widowControl/>
        <w:suppressLineNumbers w:val="0"/>
        <w:rPr>
          <w:rStyle w:val="20"/>
        </w:rPr>
      </w:pPr>
      <w:r>
        <w:rPr>
          <w:rStyle w:val="20"/>
        </w:rPr>
        <w:t xml:space="preserve">    }</w:t>
      </w:r>
    </w:p>
    <w:p w14:paraId="58C7BD38">
      <w:pPr>
        <w:pStyle w:val="21"/>
        <w:keepNext w:val="0"/>
        <w:keepLines w:val="0"/>
        <w:widowControl/>
        <w:suppressLineNumbers w:val="0"/>
      </w:pPr>
      <w:r>
        <w:rPr>
          <w:rStyle w:val="20"/>
        </w:rPr>
        <w:t>}</w:t>
      </w:r>
    </w:p>
    <w:p w14:paraId="475DF116">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5FE9AD2F">
      <w:pPr>
        <w:pStyle w:val="5"/>
        <w:keepNext w:val="0"/>
        <w:keepLines w:val="0"/>
        <w:widowControl/>
        <w:suppressLineNumbers w:val="0"/>
      </w:pPr>
      <w:r>
        <w:t>Question 5:</w:t>
      </w:r>
    </w:p>
    <w:p w14:paraId="4DCA7AD9">
      <w:pPr>
        <w:pStyle w:val="35"/>
        <w:keepNext w:val="0"/>
        <w:keepLines w:val="0"/>
        <w:widowControl/>
        <w:suppressLineNumbers w:val="0"/>
      </w:pPr>
      <w:r>
        <w:rPr>
          <w:rStyle w:val="17"/>
        </w:rPr>
        <w:t>How do I handle clicks on planets and the Sun?</w:t>
      </w:r>
    </w:p>
    <w:p w14:paraId="6C564E8F">
      <w:pPr>
        <w:pStyle w:val="35"/>
        <w:keepNext w:val="0"/>
        <w:keepLines w:val="0"/>
        <w:widowControl/>
        <w:suppressLineNumbers w:val="0"/>
      </w:pPr>
      <w:r>
        <w:rPr>
          <w:rStyle w:val="36"/>
        </w:rPr>
        <w:t>Answer:</w:t>
      </w:r>
      <w:r>
        <w:t xml:space="preserve"> Use the </w:t>
      </w:r>
      <w:r>
        <w:rPr>
          <w:rStyle w:val="20"/>
        </w:rPr>
        <w:t>Raycaster</w:t>
      </w:r>
      <w:r>
        <w:t xml:space="preserve"> class in Three.js to detect clicks on 3D objects. You need to calculate the normalized mouse coordinates and set up the raycaster to check for intersections with the objects in the scene:</w:t>
      </w:r>
    </w:p>
    <w:p w14:paraId="7DE43632">
      <w:pPr>
        <w:pStyle w:val="21"/>
        <w:keepNext w:val="0"/>
        <w:keepLines w:val="0"/>
        <w:widowControl/>
        <w:suppressLineNumbers w:val="0"/>
        <w:rPr>
          <w:rStyle w:val="20"/>
        </w:rPr>
      </w:pPr>
      <w:r>
        <w:rPr>
          <w:rStyle w:val="20"/>
        </w:rPr>
        <w:t>const raycaster = new THREE.Raycaster();</w:t>
      </w:r>
    </w:p>
    <w:p w14:paraId="434A1BCE">
      <w:pPr>
        <w:pStyle w:val="21"/>
        <w:keepNext w:val="0"/>
        <w:keepLines w:val="0"/>
        <w:widowControl/>
        <w:suppressLineNumbers w:val="0"/>
        <w:rPr>
          <w:rStyle w:val="20"/>
        </w:rPr>
      </w:pPr>
      <w:r>
        <w:rPr>
          <w:rStyle w:val="20"/>
        </w:rPr>
        <w:t>const mouse = new THREE.Vector2();</w:t>
      </w:r>
    </w:p>
    <w:p w14:paraId="14F9F3CF">
      <w:pPr>
        <w:pStyle w:val="21"/>
        <w:keepNext w:val="0"/>
        <w:keepLines w:val="0"/>
        <w:widowControl/>
        <w:suppressLineNumbers w:val="0"/>
        <w:rPr>
          <w:rStyle w:val="20"/>
        </w:rPr>
      </w:pPr>
    </w:p>
    <w:p w14:paraId="0911F530">
      <w:pPr>
        <w:pStyle w:val="21"/>
        <w:keepNext w:val="0"/>
        <w:keepLines w:val="0"/>
        <w:widowControl/>
        <w:suppressLineNumbers w:val="0"/>
        <w:rPr>
          <w:rStyle w:val="20"/>
        </w:rPr>
      </w:pPr>
      <w:r>
        <w:rPr>
          <w:rStyle w:val="20"/>
        </w:rPr>
        <w:t>mouse.x = (event.clientX / window.innerWidth) * 2 - 1;</w:t>
      </w:r>
    </w:p>
    <w:p w14:paraId="7D5F34BA">
      <w:pPr>
        <w:pStyle w:val="21"/>
        <w:keepNext w:val="0"/>
        <w:keepLines w:val="0"/>
        <w:widowControl/>
        <w:suppressLineNumbers w:val="0"/>
        <w:rPr>
          <w:rStyle w:val="20"/>
        </w:rPr>
      </w:pPr>
      <w:r>
        <w:rPr>
          <w:rStyle w:val="20"/>
        </w:rPr>
        <w:t>mouse.y = -(event.clientY / window.innerHeight) * 2 + 1;</w:t>
      </w:r>
    </w:p>
    <w:p w14:paraId="7923E2A7">
      <w:pPr>
        <w:pStyle w:val="21"/>
        <w:keepNext w:val="0"/>
        <w:keepLines w:val="0"/>
        <w:widowControl/>
        <w:suppressLineNumbers w:val="0"/>
        <w:rPr>
          <w:rStyle w:val="20"/>
        </w:rPr>
      </w:pPr>
    </w:p>
    <w:p w14:paraId="670EE5C1">
      <w:pPr>
        <w:pStyle w:val="21"/>
        <w:keepNext w:val="0"/>
        <w:keepLines w:val="0"/>
        <w:widowControl/>
        <w:suppressLineNumbers w:val="0"/>
        <w:rPr>
          <w:rStyle w:val="20"/>
        </w:rPr>
      </w:pPr>
      <w:r>
        <w:rPr>
          <w:rStyle w:val="20"/>
        </w:rPr>
        <w:t>raycaster.setFromCamera(mouse, camera);</w:t>
      </w:r>
    </w:p>
    <w:p w14:paraId="5A0CC017">
      <w:pPr>
        <w:pStyle w:val="21"/>
        <w:keepNext w:val="0"/>
        <w:keepLines w:val="0"/>
        <w:widowControl/>
        <w:suppressLineNumbers w:val="0"/>
      </w:pPr>
      <w:r>
        <w:rPr>
          <w:rStyle w:val="20"/>
        </w:rPr>
        <w:t>const intersects = raycaster.intersectObjects(scene.children);</w:t>
      </w:r>
    </w:p>
    <w:p w14:paraId="66FAAF98">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391F01BC">
      <w:pPr>
        <w:pStyle w:val="5"/>
        <w:keepNext w:val="0"/>
        <w:keepLines w:val="0"/>
        <w:widowControl/>
        <w:suppressLineNumbers w:val="0"/>
      </w:pPr>
      <w:r>
        <w:t>Question 6:</w:t>
      </w:r>
    </w:p>
    <w:p w14:paraId="74ECB36F">
      <w:pPr>
        <w:pStyle w:val="35"/>
        <w:keepNext w:val="0"/>
        <w:keepLines w:val="0"/>
        <w:widowControl/>
        <w:suppressLineNumbers w:val="0"/>
      </w:pPr>
      <w:r>
        <w:rPr>
          <w:rStyle w:val="17"/>
        </w:rPr>
        <w:t>How do I create the "Back" button to reset the camera?</w:t>
      </w:r>
    </w:p>
    <w:p w14:paraId="2B2DFE54">
      <w:pPr>
        <w:pStyle w:val="35"/>
        <w:keepNext w:val="0"/>
        <w:keepLines w:val="0"/>
        <w:widowControl/>
        <w:suppressLineNumbers w:val="0"/>
      </w:pPr>
      <w:r>
        <w:rPr>
          <w:rStyle w:val="36"/>
        </w:rPr>
        <w:t>Answer:</w:t>
      </w:r>
      <w:r>
        <w:t xml:space="preserve"> Create an HTML button element and style it appropriately. Attach an event listener to reset the camera's position to its initial state. Example:</w:t>
      </w:r>
    </w:p>
    <w:p w14:paraId="09CD4F07">
      <w:pPr>
        <w:pStyle w:val="21"/>
        <w:keepNext w:val="0"/>
        <w:keepLines w:val="0"/>
        <w:widowControl/>
        <w:suppressLineNumbers w:val="0"/>
        <w:rPr>
          <w:rStyle w:val="20"/>
        </w:rPr>
      </w:pPr>
      <w:r>
        <w:rPr>
          <w:rStyle w:val="20"/>
        </w:rPr>
        <w:t>const backButton = document.createElement("button");</w:t>
      </w:r>
    </w:p>
    <w:p w14:paraId="75705058">
      <w:pPr>
        <w:pStyle w:val="21"/>
        <w:keepNext w:val="0"/>
        <w:keepLines w:val="0"/>
        <w:widowControl/>
        <w:suppressLineNumbers w:val="0"/>
        <w:rPr>
          <w:rStyle w:val="20"/>
        </w:rPr>
      </w:pPr>
      <w:r>
        <w:rPr>
          <w:rStyle w:val="20"/>
        </w:rPr>
        <w:t>backButton.innerText = "Back";</w:t>
      </w:r>
    </w:p>
    <w:p w14:paraId="1C2B514F">
      <w:pPr>
        <w:pStyle w:val="21"/>
        <w:keepNext w:val="0"/>
        <w:keepLines w:val="0"/>
        <w:widowControl/>
        <w:suppressLineNumbers w:val="0"/>
        <w:rPr>
          <w:rStyle w:val="20"/>
        </w:rPr>
      </w:pPr>
      <w:r>
        <w:rPr>
          <w:rStyle w:val="20"/>
        </w:rPr>
        <w:t>backButton.style.position = "fixed";</w:t>
      </w:r>
    </w:p>
    <w:p w14:paraId="4D785808">
      <w:pPr>
        <w:pStyle w:val="21"/>
        <w:keepNext w:val="0"/>
        <w:keepLines w:val="0"/>
        <w:widowControl/>
        <w:suppressLineNumbers w:val="0"/>
        <w:rPr>
          <w:rStyle w:val="20"/>
        </w:rPr>
      </w:pPr>
      <w:r>
        <w:rPr>
          <w:rStyle w:val="20"/>
        </w:rPr>
        <w:t>backButton.style.top = "20px";</w:t>
      </w:r>
    </w:p>
    <w:p w14:paraId="781E92D4">
      <w:pPr>
        <w:pStyle w:val="21"/>
        <w:keepNext w:val="0"/>
        <w:keepLines w:val="0"/>
        <w:widowControl/>
        <w:suppressLineNumbers w:val="0"/>
        <w:rPr>
          <w:rStyle w:val="20"/>
        </w:rPr>
      </w:pPr>
      <w:r>
        <w:rPr>
          <w:rStyle w:val="20"/>
        </w:rPr>
        <w:t>backButton.style.right = "20px";</w:t>
      </w:r>
    </w:p>
    <w:p w14:paraId="5F08ED39">
      <w:pPr>
        <w:pStyle w:val="21"/>
        <w:keepNext w:val="0"/>
        <w:keepLines w:val="0"/>
        <w:widowControl/>
        <w:suppressLineNumbers w:val="0"/>
        <w:rPr>
          <w:rStyle w:val="20"/>
        </w:rPr>
      </w:pPr>
      <w:r>
        <w:rPr>
          <w:rStyle w:val="20"/>
        </w:rPr>
        <w:t>backButton.style.display = "none";</w:t>
      </w:r>
    </w:p>
    <w:p w14:paraId="6D16559B">
      <w:pPr>
        <w:pStyle w:val="21"/>
        <w:keepNext w:val="0"/>
        <w:keepLines w:val="0"/>
        <w:widowControl/>
        <w:suppressLineNumbers w:val="0"/>
        <w:rPr>
          <w:rStyle w:val="20"/>
        </w:rPr>
      </w:pPr>
      <w:r>
        <w:rPr>
          <w:rStyle w:val="20"/>
        </w:rPr>
        <w:t>document.body.appendChild(backButton);</w:t>
      </w:r>
    </w:p>
    <w:p w14:paraId="497AB8EB">
      <w:pPr>
        <w:pStyle w:val="21"/>
        <w:keepNext w:val="0"/>
        <w:keepLines w:val="0"/>
        <w:widowControl/>
        <w:suppressLineNumbers w:val="0"/>
        <w:rPr>
          <w:rStyle w:val="20"/>
        </w:rPr>
      </w:pPr>
    </w:p>
    <w:p w14:paraId="0BE2050A">
      <w:pPr>
        <w:pStyle w:val="21"/>
        <w:keepNext w:val="0"/>
        <w:keepLines w:val="0"/>
        <w:widowControl/>
        <w:suppressLineNumbers w:val="0"/>
        <w:rPr>
          <w:rStyle w:val="20"/>
        </w:rPr>
      </w:pPr>
      <w:r>
        <w:rPr>
          <w:rStyle w:val="20"/>
        </w:rPr>
        <w:t>backButton.addEventListener("click", () =&gt; {</w:t>
      </w:r>
    </w:p>
    <w:p w14:paraId="25158473">
      <w:pPr>
        <w:pStyle w:val="21"/>
        <w:keepNext w:val="0"/>
        <w:keepLines w:val="0"/>
        <w:widowControl/>
        <w:suppressLineNumbers w:val="0"/>
        <w:rPr>
          <w:rStyle w:val="20"/>
        </w:rPr>
      </w:pPr>
      <w:r>
        <w:rPr>
          <w:rStyle w:val="20"/>
        </w:rPr>
        <w:t xml:space="preserve">    const duration = 2000;</w:t>
      </w:r>
    </w:p>
    <w:p w14:paraId="001AF8BC">
      <w:pPr>
        <w:pStyle w:val="21"/>
        <w:keepNext w:val="0"/>
        <w:keepLines w:val="0"/>
        <w:widowControl/>
        <w:suppressLineNumbers w:val="0"/>
        <w:rPr>
          <w:rStyle w:val="20"/>
        </w:rPr>
      </w:pPr>
      <w:r>
        <w:rPr>
          <w:rStyle w:val="20"/>
        </w:rPr>
        <w:t xml:space="preserve">    const startTime = performance.now();</w:t>
      </w:r>
    </w:p>
    <w:p w14:paraId="7D71E04F">
      <w:pPr>
        <w:pStyle w:val="21"/>
        <w:keepNext w:val="0"/>
        <w:keepLines w:val="0"/>
        <w:widowControl/>
        <w:suppressLineNumbers w:val="0"/>
        <w:rPr>
          <w:rStyle w:val="20"/>
        </w:rPr>
      </w:pPr>
      <w:r>
        <w:rPr>
          <w:rStyle w:val="20"/>
        </w:rPr>
        <w:t xml:space="preserve">    const startPosition = camera.position.clone();</w:t>
      </w:r>
    </w:p>
    <w:p w14:paraId="40A58528">
      <w:pPr>
        <w:pStyle w:val="21"/>
        <w:keepNext w:val="0"/>
        <w:keepLines w:val="0"/>
        <w:widowControl/>
        <w:suppressLineNumbers w:val="0"/>
        <w:rPr>
          <w:rStyle w:val="20"/>
        </w:rPr>
      </w:pPr>
    </w:p>
    <w:p w14:paraId="5418B47E">
      <w:pPr>
        <w:pStyle w:val="21"/>
        <w:keepNext w:val="0"/>
        <w:keepLines w:val="0"/>
        <w:widowControl/>
        <w:suppressLineNumbers w:val="0"/>
        <w:rPr>
          <w:rStyle w:val="20"/>
        </w:rPr>
      </w:pPr>
      <w:r>
        <w:rPr>
          <w:rStyle w:val="20"/>
        </w:rPr>
        <w:t xml:space="preserve">    function resetCameraPosition() {</w:t>
      </w:r>
    </w:p>
    <w:p w14:paraId="69EDCFF6">
      <w:pPr>
        <w:pStyle w:val="21"/>
        <w:keepNext w:val="0"/>
        <w:keepLines w:val="0"/>
        <w:widowControl/>
        <w:suppressLineNumbers w:val="0"/>
        <w:rPr>
          <w:rStyle w:val="20"/>
        </w:rPr>
      </w:pPr>
      <w:r>
        <w:rPr>
          <w:rStyle w:val="20"/>
        </w:rPr>
        <w:t xml:space="preserve">        const elapsedTime = performance.now() - startTime;</w:t>
      </w:r>
    </w:p>
    <w:p w14:paraId="01789237">
      <w:pPr>
        <w:pStyle w:val="21"/>
        <w:keepNext w:val="0"/>
        <w:keepLines w:val="0"/>
        <w:widowControl/>
        <w:suppressLineNumbers w:val="0"/>
        <w:rPr>
          <w:rStyle w:val="20"/>
        </w:rPr>
      </w:pPr>
      <w:r>
        <w:rPr>
          <w:rStyle w:val="20"/>
        </w:rPr>
        <w:t xml:space="preserve">        const t = Math.min(elapsedTime / duration, 1);</w:t>
      </w:r>
    </w:p>
    <w:p w14:paraId="76F821E5">
      <w:pPr>
        <w:pStyle w:val="21"/>
        <w:keepNext w:val="0"/>
        <w:keepLines w:val="0"/>
        <w:widowControl/>
        <w:suppressLineNumbers w:val="0"/>
        <w:rPr>
          <w:rStyle w:val="20"/>
        </w:rPr>
      </w:pPr>
    </w:p>
    <w:p w14:paraId="28BF4FDE">
      <w:pPr>
        <w:pStyle w:val="21"/>
        <w:keepNext w:val="0"/>
        <w:keepLines w:val="0"/>
        <w:widowControl/>
        <w:suppressLineNumbers w:val="0"/>
        <w:rPr>
          <w:rStyle w:val="20"/>
        </w:rPr>
      </w:pPr>
      <w:r>
        <w:rPr>
          <w:rStyle w:val="20"/>
        </w:rPr>
        <w:t xml:space="preserve">        camera.position.lerpVectors(startPosition, initialCameraPosition, t);</w:t>
      </w:r>
    </w:p>
    <w:p w14:paraId="6198A419">
      <w:pPr>
        <w:pStyle w:val="21"/>
        <w:keepNext w:val="0"/>
        <w:keepLines w:val="0"/>
        <w:widowControl/>
        <w:suppressLineNumbers w:val="0"/>
        <w:rPr>
          <w:rStyle w:val="20"/>
        </w:rPr>
      </w:pPr>
      <w:r>
        <w:rPr>
          <w:rStyle w:val="20"/>
        </w:rPr>
        <w:t xml:space="preserve">        camera.lookAt(0, 0, 0);</w:t>
      </w:r>
    </w:p>
    <w:p w14:paraId="6FC27ADF">
      <w:pPr>
        <w:pStyle w:val="21"/>
        <w:keepNext w:val="0"/>
        <w:keepLines w:val="0"/>
        <w:widowControl/>
        <w:suppressLineNumbers w:val="0"/>
        <w:rPr>
          <w:rStyle w:val="20"/>
        </w:rPr>
      </w:pPr>
    </w:p>
    <w:p w14:paraId="59D364D5">
      <w:pPr>
        <w:pStyle w:val="21"/>
        <w:keepNext w:val="0"/>
        <w:keepLines w:val="0"/>
        <w:widowControl/>
        <w:suppressLineNumbers w:val="0"/>
        <w:rPr>
          <w:rStyle w:val="20"/>
        </w:rPr>
      </w:pPr>
      <w:r>
        <w:rPr>
          <w:rStyle w:val="20"/>
        </w:rPr>
        <w:t xml:space="preserve">        if (t &lt; 1) {</w:t>
      </w:r>
    </w:p>
    <w:p w14:paraId="3ABF0560">
      <w:pPr>
        <w:pStyle w:val="21"/>
        <w:keepNext w:val="0"/>
        <w:keepLines w:val="0"/>
        <w:widowControl/>
        <w:suppressLineNumbers w:val="0"/>
        <w:rPr>
          <w:rStyle w:val="20"/>
        </w:rPr>
      </w:pPr>
      <w:r>
        <w:rPr>
          <w:rStyle w:val="20"/>
        </w:rPr>
        <w:t xml:space="preserve">            requestAnimationFrame(resetCameraPosition);</w:t>
      </w:r>
    </w:p>
    <w:p w14:paraId="06E0319A">
      <w:pPr>
        <w:pStyle w:val="21"/>
        <w:keepNext w:val="0"/>
        <w:keepLines w:val="0"/>
        <w:widowControl/>
        <w:suppressLineNumbers w:val="0"/>
        <w:rPr>
          <w:rStyle w:val="20"/>
        </w:rPr>
      </w:pPr>
      <w:r>
        <w:rPr>
          <w:rStyle w:val="20"/>
        </w:rPr>
        <w:t xml:space="preserve">        } else {</w:t>
      </w:r>
    </w:p>
    <w:p w14:paraId="75429617">
      <w:pPr>
        <w:pStyle w:val="21"/>
        <w:keepNext w:val="0"/>
        <w:keepLines w:val="0"/>
        <w:widowControl/>
        <w:suppressLineNumbers w:val="0"/>
        <w:rPr>
          <w:rStyle w:val="20"/>
        </w:rPr>
      </w:pPr>
      <w:r>
        <w:rPr>
          <w:rStyle w:val="20"/>
        </w:rPr>
        <w:t xml:space="preserve">            backButton.style.display = "none";</w:t>
      </w:r>
    </w:p>
    <w:p w14:paraId="509FB32A">
      <w:pPr>
        <w:pStyle w:val="21"/>
        <w:keepNext w:val="0"/>
        <w:keepLines w:val="0"/>
        <w:widowControl/>
        <w:suppressLineNumbers w:val="0"/>
        <w:rPr>
          <w:rStyle w:val="20"/>
        </w:rPr>
      </w:pPr>
      <w:r>
        <w:rPr>
          <w:rStyle w:val="20"/>
        </w:rPr>
        <w:t xml:space="preserve">        }</w:t>
      </w:r>
    </w:p>
    <w:p w14:paraId="28364098">
      <w:pPr>
        <w:pStyle w:val="21"/>
        <w:keepNext w:val="0"/>
        <w:keepLines w:val="0"/>
        <w:widowControl/>
        <w:suppressLineNumbers w:val="0"/>
        <w:rPr>
          <w:rStyle w:val="20"/>
        </w:rPr>
      </w:pPr>
      <w:r>
        <w:rPr>
          <w:rStyle w:val="20"/>
        </w:rPr>
        <w:t xml:space="preserve">    }</w:t>
      </w:r>
    </w:p>
    <w:p w14:paraId="73923761">
      <w:pPr>
        <w:pStyle w:val="21"/>
        <w:keepNext w:val="0"/>
        <w:keepLines w:val="0"/>
        <w:widowControl/>
        <w:suppressLineNumbers w:val="0"/>
        <w:rPr>
          <w:rStyle w:val="20"/>
        </w:rPr>
      </w:pPr>
    </w:p>
    <w:p w14:paraId="170C1372">
      <w:pPr>
        <w:pStyle w:val="21"/>
        <w:keepNext w:val="0"/>
        <w:keepLines w:val="0"/>
        <w:widowControl/>
        <w:suppressLineNumbers w:val="0"/>
        <w:rPr>
          <w:rStyle w:val="20"/>
        </w:rPr>
      </w:pPr>
      <w:r>
        <w:rPr>
          <w:rStyle w:val="20"/>
        </w:rPr>
        <w:t xml:space="preserve">    resetCameraPosition();</w:t>
      </w:r>
    </w:p>
    <w:p w14:paraId="48FC436C">
      <w:pPr>
        <w:pStyle w:val="21"/>
        <w:keepNext w:val="0"/>
        <w:keepLines w:val="0"/>
        <w:widowControl/>
        <w:suppressLineNumbers w:val="0"/>
      </w:pPr>
      <w:r>
        <w:rPr>
          <w:rStyle w:val="20"/>
        </w:rPr>
        <w:t>});</w:t>
      </w:r>
    </w:p>
    <w:p w14:paraId="131AA640">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722661A9">
      <w:pPr>
        <w:pStyle w:val="5"/>
        <w:keepNext w:val="0"/>
        <w:keepLines w:val="0"/>
        <w:widowControl/>
        <w:suppressLineNumbers w:val="0"/>
      </w:pPr>
      <w:r>
        <w:t>Question 7:</w:t>
      </w:r>
    </w:p>
    <w:p w14:paraId="5BA5FC25">
      <w:pPr>
        <w:pStyle w:val="35"/>
        <w:keepNext w:val="0"/>
        <w:keepLines w:val="0"/>
        <w:widowControl/>
        <w:suppressLineNumbers w:val="0"/>
      </w:pPr>
      <w:r>
        <w:rPr>
          <w:rStyle w:val="17"/>
        </w:rPr>
        <w:t>How do I add rings to planets like Saturn and Jupiter?</w:t>
      </w:r>
    </w:p>
    <w:p w14:paraId="29FA513E">
      <w:pPr>
        <w:pStyle w:val="35"/>
        <w:keepNext w:val="0"/>
        <w:keepLines w:val="0"/>
        <w:widowControl/>
        <w:suppressLineNumbers w:val="0"/>
      </w:pPr>
      <w:r>
        <w:rPr>
          <w:rStyle w:val="36"/>
        </w:rPr>
        <w:t>Answer:</w:t>
      </w:r>
      <w:r>
        <w:t xml:space="preserve"> Use the </w:t>
      </w:r>
      <w:r>
        <w:rPr>
          <w:rStyle w:val="20"/>
        </w:rPr>
        <w:t>RingGeometry</w:t>
      </w:r>
      <w:r>
        <w:t xml:space="preserve"> class in Three.js to create rings around planets. Ensure the rings are rotated to align with the planet's orientation:</w:t>
      </w:r>
    </w:p>
    <w:p w14:paraId="43DBED1F">
      <w:pPr>
        <w:pStyle w:val="21"/>
        <w:keepNext w:val="0"/>
        <w:keepLines w:val="0"/>
        <w:widowControl/>
        <w:suppressLineNumbers w:val="0"/>
        <w:rPr>
          <w:rStyle w:val="20"/>
        </w:rPr>
      </w:pPr>
      <w:r>
        <w:rPr>
          <w:rStyle w:val="20"/>
        </w:rPr>
        <w:t>const ringGeometry = new THREE.RingGeometry(</w:t>
      </w:r>
    </w:p>
    <w:p w14:paraId="268C87F7">
      <w:pPr>
        <w:pStyle w:val="21"/>
        <w:keepNext w:val="0"/>
        <w:keepLines w:val="0"/>
        <w:widowControl/>
        <w:suppressLineNumbers w:val="0"/>
        <w:rPr>
          <w:rStyle w:val="20"/>
        </w:rPr>
      </w:pPr>
      <w:r>
        <w:rPr>
          <w:rStyle w:val="20"/>
        </w:rPr>
        <w:t xml:space="preserve">    planet.size + planet.ringWidth,</w:t>
      </w:r>
    </w:p>
    <w:p w14:paraId="79518E10">
      <w:pPr>
        <w:pStyle w:val="21"/>
        <w:keepNext w:val="0"/>
        <w:keepLines w:val="0"/>
        <w:widowControl/>
        <w:suppressLineNumbers w:val="0"/>
        <w:rPr>
          <w:rStyle w:val="20"/>
        </w:rPr>
      </w:pPr>
      <w:r>
        <w:rPr>
          <w:rStyle w:val="20"/>
        </w:rPr>
        <w:t xml:space="preserve">    planet.size + planet.ringWidth + 0.1,</w:t>
      </w:r>
    </w:p>
    <w:p w14:paraId="2B961276">
      <w:pPr>
        <w:pStyle w:val="21"/>
        <w:keepNext w:val="0"/>
        <w:keepLines w:val="0"/>
        <w:widowControl/>
        <w:suppressLineNumbers w:val="0"/>
        <w:rPr>
          <w:rStyle w:val="20"/>
        </w:rPr>
      </w:pPr>
      <w:r>
        <w:rPr>
          <w:rStyle w:val="20"/>
        </w:rPr>
        <w:t xml:space="preserve">    64</w:t>
      </w:r>
    </w:p>
    <w:p w14:paraId="2E4145D1">
      <w:pPr>
        <w:pStyle w:val="21"/>
        <w:keepNext w:val="0"/>
        <w:keepLines w:val="0"/>
        <w:widowControl/>
        <w:suppressLineNumbers w:val="0"/>
        <w:rPr>
          <w:rStyle w:val="20"/>
        </w:rPr>
      </w:pPr>
      <w:r>
        <w:rPr>
          <w:rStyle w:val="20"/>
        </w:rPr>
        <w:t>);</w:t>
      </w:r>
    </w:p>
    <w:p w14:paraId="0405D233">
      <w:pPr>
        <w:pStyle w:val="21"/>
        <w:keepNext w:val="0"/>
        <w:keepLines w:val="0"/>
        <w:widowControl/>
        <w:suppressLineNumbers w:val="0"/>
        <w:rPr>
          <w:rStyle w:val="20"/>
        </w:rPr>
      </w:pPr>
      <w:r>
        <w:rPr>
          <w:rStyle w:val="20"/>
        </w:rPr>
        <w:t>const ringMaterial = new THREE.MeshBasicMaterial({</w:t>
      </w:r>
    </w:p>
    <w:p w14:paraId="56F0777C">
      <w:pPr>
        <w:pStyle w:val="21"/>
        <w:keepNext w:val="0"/>
        <w:keepLines w:val="0"/>
        <w:widowControl/>
        <w:suppressLineNumbers w:val="0"/>
        <w:rPr>
          <w:rStyle w:val="20"/>
        </w:rPr>
      </w:pPr>
      <w:r>
        <w:rPr>
          <w:rStyle w:val="20"/>
        </w:rPr>
        <w:t xml:space="preserve">    color: 0xffffff,</w:t>
      </w:r>
    </w:p>
    <w:p w14:paraId="1840E561">
      <w:pPr>
        <w:pStyle w:val="21"/>
        <w:keepNext w:val="0"/>
        <w:keepLines w:val="0"/>
        <w:widowControl/>
        <w:suppressLineNumbers w:val="0"/>
        <w:rPr>
          <w:rStyle w:val="20"/>
        </w:rPr>
      </w:pPr>
      <w:r>
        <w:rPr>
          <w:rStyle w:val="20"/>
        </w:rPr>
        <w:t xml:space="preserve">    side: THREE.DoubleSide,</w:t>
      </w:r>
    </w:p>
    <w:p w14:paraId="780E13E7">
      <w:pPr>
        <w:pStyle w:val="21"/>
        <w:keepNext w:val="0"/>
        <w:keepLines w:val="0"/>
        <w:widowControl/>
        <w:suppressLineNumbers w:val="0"/>
        <w:rPr>
          <w:rStyle w:val="20"/>
        </w:rPr>
      </w:pPr>
      <w:r>
        <w:rPr>
          <w:rStyle w:val="20"/>
        </w:rPr>
        <w:t xml:space="preserve">    transparent: true,</w:t>
      </w:r>
    </w:p>
    <w:p w14:paraId="59A6DF11">
      <w:pPr>
        <w:pStyle w:val="21"/>
        <w:keepNext w:val="0"/>
        <w:keepLines w:val="0"/>
        <w:widowControl/>
        <w:suppressLineNumbers w:val="0"/>
        <w:rPr>
          <w:rStyle w:val="20"/>
        </w:rPr>
      </w:pPr>
      <w:r>
        <w:rPr>
          <w:rStyle w:val="20"/>
        </w:rPr>
        <w:t xml:space="preserve">    opacity: 0.7</w:t>
      </w:r>
    </w:p>
    <w:p w14:paraId="72493A48">
      <w:pPr>
        <w:pStyle w:val="21"/>
        <w:keepNext w:val="0"/>
        <w:keepLines w:val="0"/>
        <w:widowControl/>
        <w:suppressLineNumbers w:val="0"/>
        <w:rPr>
          <w:rStyle w:val="20"/>
        </w:rPr>
      </w:pPr>
      <w:r>
        <w:rPr>
          <w:rStyle w:val="20"/>
        </w:rPr>
        <w:t>});</w:t>
      </w:r>
    </w:p>
    <w:p w14:paraId="36945BA6">
      <w:pPr>
        <w:pStyle w:val="21"/>
        <w:keepNext w:val="0"/>
        <w:keepLines w:val="0"/>
        <w:widowControl/>
        <w:suppressLineNumbers w:val="0"/>
        <w:rPr>
          <w:rStyle w:val="20"/>
        </w:rPr>
      </w:pPr>
      <w:r>
        <w:rPr>
          <w:rStyle w:val="20"/>
        </w:rPr>
        <w:t>const ring = new THREE.Mesh(ringGeometry, ringMaterial);</w:t>
      </w:r>
    </w:p>
    <w:p w14:paraId="68DA2F85">
      <w:pPr>
        <w:pStyle w:val="21"/>
        <w:keepNext w:val="0"/>
        <w:keepLines w:val="0"/>
        <w:widowControl/>
        <w:suppressLineNumbers w:val="0"/>
        <w:rPr>
          <w:rStyle w:val="20"/>
        </w:rPr>
      </w:pPr>
      <w:r>
        <w:rPr>
          <w:rStyle w:val="20"/>
        </w:rPr>
        <w:t>ring.rotation.x = Math.PI / 2;</w:t>
      </w:r>
    </w:p>
    <w:p w14:paraId="575F08BA">
      <w:pPr>
        <w:pStyle w:val="21"/>
        <w:keepNext w:val="0"/>
        <w:keepLines w:val="0"/>
        <w:widowControl/>
        <w:suppressLineNumbers w:val="0"/>
        <w:rPr>
          <w:rStyle w:val="20"/>
        </w:rPr>
      </w:pPr>
      <w:r>
        <w:rPr>
          <w:rStyle w:val="20"/>
        </w:rPr>
        <w:t>ring.position.x = planet.distance;</w:t>
      </w:r>
    </w:p>
    <w:p w14:paraId="3797570C">
      <w:pPr>
        <w:pStyle w:val="21"/>
        <w:keepNext w:val="0"/>
        <w:keepLines w:val="0"/>
        <w:widowControl/>
        <w:suppressLineNumbers w:val="0"/>
      </w:pPr>
      <w:r>
        <w:rPr>
          <w:rStyle w:val="20"/>
        </w:rPr>
        <w:t>scene.add(ring);</w:t>
      </w:r>
    </w:p>
    <w:p w14:paraId="160D2FAD">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03CF5446">
      <w:pPr>
        <w:pStyle w:val="5"/>
        <w:keepNext w:val="0"/>
        <w:keepLines w:val="0"/>
        <w:widowControl/>
        <w:suppressLineNumbers w:val="0"/>
      </w:pPr>
      <w:r>
        <w:t>Question 8:</w:t>
      </w:r>
    </w:p>
    <w:p w14:paraId="3BEB9801">
      <w:pPr>
        <w:pStyle w:val="35"/>
        <w:keepNext w:val="0"/>
        <w:keepLines w:val="0"/>
        <w:widowControl/>
        <w:suppressLineNumbers w:val="0"/>
      </w:pPr>
      <w:r>
        <w:rPr>
          <w:rStyle w:val="17"/>
        </w:rPr>
        <w:t>How do I add stars to the background for realism?</w:t>
      </w:r>
    </w:p>
    <w:p w14:paraId="428E2C6D">
      <w:pPr>
        <w:pStyle w:val="35"/>
        <w:keepNext w:val="0"/>
        <w:keepLines w:val="0"/>
        <w:widowControl/>
        <w:suppressLineNumbers w:val="0"/>
      </w:pPr>
      <w:r>
        <w:rPr>
          <w:rStyle w:val="36"/>
        </w:rPr>
        <w:t>Answer:</w:t>
      </w:r>
      <w:r>
        <w:t xml:space="preserve"> Randomly position small spheres in a large 3D space to simulate stars. Example:</w:t>
      </w:r>
    </w:p>
    <w:p w14:paraId="70D69D1B">
      <w:pPr>
        <w:pStyle w:val="21"/>
        <w:keepNext w:val="0"/>
        <w:keepLines w:val="0"/>
        <w:widowControl/>
        <w:suppressLineNumbers w:val="0"/>
        <w:rPr>
          <w:rStyle w:val="20"/>
        </w:rPr>
      </w:pPr>
      <w:r>
        <w:rPr>
          <w:rStyle w:val="20"/>
        </w:rPr>
        <w:t>for (let i = 0; i &lt; 1000; i++) {</w:t>
      </w:r>
    </w:p>
    <w:p w14:paraId="57C30F63">
      <w:pPr>
        <w:pStyle w:val="21"/>
        <w:keepNext w:val="0"/>
        <w:keepLines w:val="0"/>
        <w:widowControl/>
        <w:suppressLineNumbers w:val="0"/>
        <w:rPr>
          <w:rStyle w:val="20"/>
        </w:rPr>
      </w:pPr>
      <w:r>
        <w:rPr>
          <w:rStyle w:val="20"/>
        </w:rPr>
        <w:t xml:space="preserve">    const starGeometry = new THREE.SphereGeometry(0.1, 8, 8);</w:t>
      </w:r>
    </w:p>
    <w:p w14:paraId="2EF72470">
      <w:pPr>
        <w:pStyle w:val="21"/>
        <w:keepNext w:val="0"/>
        <w:keepLines w:val="0"/>
        <w:widowControl/>
        <w:suppressLineNumbers w:val="0"/>
        <w:rPr>
          <w:rStyle w:val="20"/>
        </w:rPr>
      </w:pPr>
      <w:r>
        <w:rPr>
          <w:rStyle w:val="20"/>
        </w:rPr>
        <w:t xml:space="preserve">    const starMaterial = new THREE.MeshBasicMaterial({ color: 0xffffff });</w:t>
      </w:r>
    </w:p>
    <w:p w14:paraId="7BB5B301">
      <w:pPr>
        <w:pStyle w:val="21"/>
        <w:keepNext w:val="0"/>
        <w:keepLines w:val="0"/>
        <w:widowControl/>
        <w:suppressLineNumbers w:val="0"/>
        <w:rPr>
          <w:rStyle w:val="20"/>
        </w:rPr>
      </w:pPr>
      <w:r>
        <w:rPr>
          <w:rStyle w:val="20"/>
        </w:rPr>
        <w:t xml:space="preserve">    const star = new THREE.Mesh(starGeometry, starMaterial);</w:t>
      </w:r>
    </w:p>
    <w:p w14:paraId="13440A56">
      <w:pPr>
        <w:pStyle w:val="21"/>
        <w:keepNext w:val="0"/>
        <w:keepLines w:val="0"/>
        <w:widowControl/>
        <w:suppressLineNumbers w:val="0"/>
        <w:rPr>
          <w:rStyle w:val="20"/>
        </w:rPr>
      </w:pPr>
    </w:p>
    <w:p w14:paraId="54416436">
      <w:pPr>
        <w:pStyle w:val="21"/>
        <w:keepNext w:val="0"/>
        <w:keepLines w:val="0"/>
        <w:widowControl/>
        <w:suppressLineNumbers w:val="0"/>
        <w:rPr>
          <w:rStyle w:val="20"/>
        </w:rPr>
      </w:pPr>
      <w:r>
        <w:rPr>
          <w:rStyle w:val="20"/>
        </w:rPr>
        <w:t xml:space="preserve">    star.position.set(</w:t>
      </w:r>
    </w:p>
    <w:p w14:paraId="34BF1126">
      <w:pPr>
        <w:pStyle w:val="21"/>
        <w:keepNext w:val="0"/>
        <w:keepLines w:val="0"/>
        <w:widowControl/>
        <w:suppressLineNumbers w:val="0"/>
        <w:rPr>
          <w:rStyle w:val="20"/>
        </w:rPr>
      </w:pPr>
      <w:r>
        <w:rPr>
          <w:rStyle w:val="20"/>
        </w:rPr>
        <w:t xml:space="preserve">        (Math.random() - 0.5) * 500,</w:t>
      </w:r>
    </w:p>
    <w:p w14:paraId="435F90AF">
      <w:pPr>
        <w:pStyle w:val="21"/>
        <w:keepNext w:val="0"/>
        <w:keepLines w:val="0"/>
        <w:widowControl/>
        <w:suppressLineNumbers w:val="0"/>
        <w:rPr>
          <w:rStyle w:val="20"/>
        </w:rPr>
      </w:pPr>
      <w:r>
        <w:rPr>
          <w:rStyle w:val="20"/>
        </w:rPr>
        <w:t xml:space="preserve">        (Math.random() - 0.5) * 500,</w:t>
      </w:r>
    </w:p>
    <w:p w14:paraId="0550A1D8">
      <w:pPr>
        <w:pStyle w:val="21"/>
        <w:keepNext w:val="0"/>
        <w:keepLines w:val="0"/>
        <w:widowControl/>
        <w:suppressLineNumbers w:val="0"/>
        <w:rPr>
          <w:rStyle w:val="20"/>
        </w:rPr>
      </w:pPr>
      <w:r>
        <w:rPr>
          <w:rStyle w:val="20"/>
        </w:rPr>
        <w:t xml:space="preserve">        (Math.random() - 0.5) * 500</w:t>
      </w:r>
    </w:p>
    <w:p w14:paraId="4B518628">
      <w:pPr>
        <w:pStyle w:val="21"/>
        <w:keepNext w:val="0"/>
        <w:keepLines w:val="0"/>
        <w:widowControl/>
        <w:suppressLineNumbers w:val="0"/>
        <w:rPr>
          <w:rStyle w:val="20"/>
        </w:rPr>
      </w:pPr>
      <w:r>
        <w:rPr>
          <w:rStyle w:val="20"/>
        </w:rPr>
        <w:t xml:space="preserve">    );</w:t>
      </w:r>
    </w:p>
    <w:p w14:paraId="27F4119F">
      <w:pPr>
        <w:pStyle w:val="21"/>
        <w:keepNext w:val="0"/>
        <w:keepLines w:val="0"/>
        <w:widowControl/>
        <w:suppressLineNumbers w:val="0"/>
        <w:rPr>
          <w:rStyle w:val="20"/>
        </w:rPr>
      </w:pPr>
    </w:p>
    <w:p w14:paraId="47F04E9B">
      <w:pPr>
        <w:pStyle w:val="21"/>
        <w:keepNext w:val="0"/>
        <w:keepLines w:val="0"/>
        <w:widowControl/>
        <w:suppressLineNumbers w:val="0"/>
        <w:rPr>
          <w:rStyle w:val="20"/>
        </w:rPr>
      </w:pPr>
      <w:r>
        <w:rPr>
          <w:rStyle w:val="20"/>
        </w:rPr>
        <w:t xml:space="preserve">    scene.add(star);</w:t>
      </w:r>
    </w:p>
    <w:p w14:paraId="5AD05DDF">
      <w:pPr>
        <w:pStyle w:val="21"/>
        <w:keepNext w:val="0"/>
        <w:keepLines w:val="0"/>
        <w:widowControl/>
        <w:suppressLineNumbers w:val="0"/>
      </w:pPr>
      <w:r>
        <w:rPr>
          <w:rStyle w:val="20"/>
        </w:rPr>
        <w:t>}</w:t>
      </w:r>
    </w:p>
    <w:p w14:paraId="625E939A">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6DA1A59C">
      <w:pPr>
        <w:pStyle w:val="2"/>
        <w:keepNext w:val="0"/>
        <w:keepLines w:val="0"/>
        <w:widowControl/>
        <w:suppressLineNumbers w:val="0"/>
      </w:pPr>
      <w:r>
        <w:rPr>
          <w:rFonts w:hint="default"/>
          <w:lang w:val="en-US" w:eastAsia="zh-CN"/>
        </w:rPr>
        <w:br w:type="textWrapping"/>
      </w:r>
      <w:r>
        <w:rPr>
          <w:rFonts w:hint="default"/>
          <w:lang w:val="en-US" w:eastAsia="zh-CN"/>
        </w:rPr>
        <w:br w:type="textWrapping"/>
      </w:r>
      <w:r>
        <w:t>Questions and Answers about the Solar System Project</w:t>
      </w:r>
    </w:p>
    <w:p w14:paraId="199862C2">
      <w:pPr>
        <w:pStyle w:val="3"/>
        <w:keepNext w:val="0"/>
        <w:keepLines w:val="0"/>
        <w:widowControl/>
        <w:suppressLineNumbers w:val="0"/>
      </w:pPr>
      <w:r>
        <w:t>Question 1:</w:t>
      </w:r>
    </w:p>
    <w:p w14:paraId="6788479C">
      <w:pPr>
        <w:pStyle w:val="35"/>
        <w:keepNext w:val="0"/>
        <w:keepLines w:val="0"/>
        <w:widowControl/>
        <w:suppressLineNumbers w:val="0"/>
      </w:pPr>
      <w:r>
        <w:t>Why does the page not respond when I click on a planet or the Sun?</w:t>
      </w:r>
    </w:p>
    <w:p w14:paraId="49B9C914">
      <w:pPr>
        <w:pStyle w:val="4"/>
        <w:keepNext w:val="0"/>
        <w:keepLines w:val="0"/>
        <w:widowControl/>
        <w:suppressLineNumbers w:val="0"/>
      </w:pPr>
      <w:r>
        <w:t>Answer:</w:t>
      </w:r>
    </w:p>
    <w:p w14:paraId="2B19B368">
      <w:pPr>
        <w:pStyle w:val="35"/>
        <w:keepNext w:val="0"/>
        <w:keepLines w:val="0"/>
        <w:widowControl/>
        <w:suppressLineNumbers w:val="0"/>
      </w:pPr>
      <w:r>
        <w:t>The issue might be due to the following reasons:</w:t>
      </w:r>
    </w:p>
    <w:p w14:paraId="52DAAC36">
      <w:pPr>
        <w:keepNext w:val="0"/>
        <w:keepLines w:val="0"/>
        <w:widowControl/>
        <w:numPr>
          <w:ilvl w:val="0"/>
          <w:numId w:val="12"/>
        </w:numPr>
        <w:suppressLineNumbers w:val="0"/>
        <w:spacing w:before="0" w:beforeAutospacing="1" w:after="0" w:afterAutospacing="1"/>
        <w:ind w:left="720" w:hanging="360"/>
      </w:pPr>
      <w:r>
        <w:t xml:space="preserve">The </w:t>
      </w:r>
      <w:r>
        <w:rPr>
          <w:rStyle w:val="20"/>
        </w:rPr>
        <w:t>name</w:t>
      </w:r>
      <w:r>
        <w:t xml:space="preserve"> property is not correctly assigned to the planets or the Sun, preventing proper identification.</w:t>
      </w:r>
    </w:p>
    <w:p w14:paraId="5AD8CE2B">
      <w:pPr>
        <w:keepNext w:val="0"/>
        <w:keepLines w:val="0"/>
        <w:widowControl/>
        <w:numPr>
          <w:ilvl w:val="0"/>
          <w:numId w:val="12"/>
        </w:numPr>
        <w:suppressLineNumbers w:val="0"/>
        <w:spacing w:before="0" w:beforeAutospacing="1" w:after="0" w:afterAutospacing="1"/>
        <w:ind w:left="720" w:hanging="360"/>
      </w:pPr>
      <w:r>
        <w:t>The planets or the Sun are not included in the list of objects (</w:t>
      </w:r>
      <w:r>
        <w:rPr>
          <w:rStyle w:val="20"/>
        </w:rPr>
        <w:t>planetMeshes</w:t>
      </w:r>
      <w:r>
        <w:t xml:space="preserve">) checked by the </w:t>
      </w:r>
      <w:r>
        <w:rPr>
          <w:rStyle w:val="20"/>
        </w:rPr>
        <w:t>raycaster</w:t>
      </w:r>
      <w:r>
        <w:t>.</w:t>
      </w:r>
    </w:p>
    <w:p w14:paraId="48D2B06A">
      <w:pPr>
        <w:keepNext w:val="0"/>
        <w:keepLines w:val="0"/>
        <w:widowControl/>
        <w:numPr>
          <w:ilvl w:val="0"/>
          <w:numId w:val="12"/>
        </w:numPr>
        <w:suppressLineNumbers w:val="0"/>
        <w:spacing w:before="0" w:beforeAutospacing="1" w:after="0" w:afterAutospacing="1"/>
        <w:ind w:left="720" w:hanging="360"/>
      </w:pPr>
      <w:r>
        <w:t>The camera or the objects are not correctly positioned, making them non-interactable.</w:t>
      </w:r>
    </w:p>
    <w:p w14:paraId="016157BE">
      <w:pPr>
        <w:pStyle w:val="4"/>
        <w:keepNext w:val="0"/>
        <w:keepLines w:val="0"/>
        <w:widowControl/>
        <w:suppressLineNumbers w:val="0"/>
      </w:pPr>
      <w:r>
        <w:t>Steps to Fix:</w:t>
      </w:r>
    </w:p>
    <w:p w14:paraId="4E460123">
      <w:pPr>
        <w:keepNext w:val="0"/>
        <w:keepLines w:val="0"/>
        <w:widowControl/>
        <w:numPr>
          <w:ilvl w:val="0"/>
          <w:numId w:val="13"/>
        </w:numPr>
        <w:suppressLineNumbers w:val="0"/>
        <w:spacing w:before="0" w:beforeAutospacing="1" w:after="0" w:afterAutospacing="1"/>
        <w:ind w:left="2160" w:hanging="360"/>
      </w:pPr>
    </w:p>
    <w:p w14:paraId="1BEEC5A3">
      <w:pPr>
        <w:pStyle w:val="35"/>
        <w:keepNext w:val="0"/>
        <w:keepLines w:val="0"/>
        <w:widowControl/>
        <w:suppressLineNumbers w:val="0"/>
        <w:ind w:left="720"/>
      </w:pPr>
      <w:r>
        <w:rPr>
          <w:rStyle w:val="36"/>
        </w:rPr>
        <w:t>Ensure names are assigned correctly:</w:t>
      </w:r>
    </w:p>
    <w:p w14:paraId="3D8FEA3A">
      <w:pPr>
        <w:keepNext w:val="0"/>
        <w:keepLines w:val="0"/>
        <w:widowControl/>
        <w:numPr>
          <w:ilvl w:val="0"/>
          <w:numId w:val="13"/>
        </w:numPr>
        <w:suppressLineNumbers w:val="0"/>
        <w:spacing w:before="0" w:beforeAutospacing="1" w:after="0" w:afterAutospacing="1"/>
        <w:ind w:left="2160" w:hanging="360"/>
      </w:pPr>
    </w:p>
    <w:p w14:paraId="7FB96238">
      <w:pPr>
        <w:pStyle w:val="21"/>
        <w:keepNext w:val="0"/>
        <w:keepLines w:val="0"/>
        <w:widowControl/>
        <w:suppressLineNumbers w:val="0"/>
        <w:ind w:left="720"/>
      </w:pPr>
      <w:r>
        <w:rPr>
          <w:rStyle w:val="20"/>
        </w:rPr>
        <w:t>sun.name = "Sun";</w:t>
      </w:r>
    </w:p>
    <w:p w14:paraId="2CE4E82F">
      <w:pPr>
        <w:keepNext w:val="0"/>
        <w:keepLines w:val="0"/>
        <w:widowControl/>
        <w:numPr>
          <w:ilvl w:val="0"/>
          <w:numId w:val="13"/>
        </w:numPr>
        <w:suppressLineNumbers w:val="0"/>
        <w:spacing w:before="0" w:beforeAutospacing="1" w:after="0" w:afterAutospacing="1"/>
        <w:ind w:left="2160" w:hanging="360"/>
      </w:pPr>
    </w:p>
    <w:p w14:paraId="7569DFBD">
      <w:pPr>
        <w:keepNext w:val="0"/>
        <w:keepLines w:val="0"/>
        <w:widowControl/>
        <w:numPr>
          <w:ilvl w:val="0"/>
          <w:numId w:val="13"/>
        </w:numPr>
        <w:suppressLineNumbers w:val="0"/>
        <w:spacing w:before="0" w:beforeAutospacing="1" w:after="0" w:afterAutospacing="1"/>
        <w:ind w:left="2160" w:hanging="360"/>
      </w:pPr>
    </w:p>
    <w:p w14:paraId="0303210F">
      <w:pPr>
        <w:pStyle w:val="35"/>
        <w:keepNext w:val="0"/>
        <w:keepLines w:val="0"/>
        <w:widowControl/>
        <w:suppressLineNumbers w:val="0"/>
        <w:ind w:left="720"/>
      </w:pPr>
      <w:r>
        <w:rPr>
          <w:rStyle w:val="36"/>
        </w:rPr>
        <w:t xml:space="preserve">Include planets in </w:t>
      </w:r>
      <w:r>
        <w:rPr>
          <w:rStyle w:val="20"/>
        </w:rPr>
        <w:t>planetMeshes</w:t>
      </w:r>
      <w:r>
        <w:rPr>
          <w:rStyle w:val="36"/>
        </w:rPr>
        <w:t>:</w:t>
      </w:r>
    </w:p>
    <w:p w14:paraId="2C681967">
      <w:pPr>
        <w:keepNext w:val="0"/>
        <w:keepLines w:val="0"/>
        <w:widowControl/>
        <w:numPr>
          <w:ilvl w:val="0"/>
          <w:numId w:val="13"/>
        </w:numPr>
        <w:suppressLineNumbers w:val="0"/>
        <w:spacing w:before="0" w:beforeAutospacing="1" w:after="0" w:afterAutospacing="1"/>
        <w:ind w:left="2160" w:hanging="360"/>
      </w:pPr>
    </w:p>
    <w:p w14:paraId="4BD48A09">
      <w:pPr>
        <w:pStyle w:val="21"/>
        <w:keepNext w:val="0"/>
        <w:keepLines w:val="0"/>
        <w:widowControl/>
        <w:suppressLineNumbers w:val="0"/>
        <w:ind w:left="720"/>
      </w:pPr>
      <w:r>
        <w:rPr>
          <w:rStyle w:val="20"/>
        </w:rPr>
        <w:t>planetMeshes.push(sphere);</w:t>
      </w:r>
    </w:p>
    <w:p w14:paraId="65DBD6B7">
      <w:pPr>
        <w:keepNext w:val="0"/>
        <w:keepLines w:val="0"/>
        <w:widowControl/>
        <w:numPr>
          <w:ilvl w:val="0"/>
          <w:numId w:val="13"/>
        </w:numPr>
        <w:suppressLineNumbers w:val="0"/>
        <w:spacing w:before="0" w:beforeAutospacing="1" w:after="0" w:afterAutospacing="1"/>
        <w:ind w:left="2160" w:hanging="360"/>
      </w:pPr>
    </w:p>
    <w:p w14:paraId="0FC8C729">
      <w:pPr>
        <w:keepNext w:val="0"/>
        <w:keepLines w:val="0"/>
        <w:widowControl/>
        <w:numPr>
          <w:ilvl w:val="0"/>
          <w:numId w:val="13"/>
        </w:numPr>
        <w:suppressLineNumbers w:val="0"/>
        <w:spacing w:before="0" w:beforeAutospacing="1" w:after="0" w:afterAutospacing="1"/>
        <w:ind w:left="2160" w:hanging="360"/>
      </w:pPr>
    </w:p>
    <w:p w14:paraId="05AEE0FF">
      <w:pPr>
        <w:pStyle w:val="35"/>
        <w:keepNext w:val="0"/>
        <w:keepLines w:val="0"/>
        <w:widowControl/>
        <w:suppressLineNumbers w:val="0"/>
        <w:ind w:left="720"/>
      </w:pPr>
      <w:r>
        <w:rPr>
          <w:rStyle w:val="36"/>
        </w:rPr>
        <w:t xml:space="preserve">Validate </w:t>
      </w:r>
      <w:r>
        <w:rPr>
          <w:rStyle w:val="20"/>
        </w:rPr>
        <w:t>raycaster</w:t>
      </w:r>
      <w:r>
        <w:rPr>
          <w:rStyle w:val="36"/>
        </w:rPr>
        <w:t xml:space="preserve"> logic:</w:t>
      </w:r>
      <w:r>
        <w:t xml:space="preserve"> Make sure </w:t>
      </w:r>
      <w:r>
        <w:rPr>
          <w:rStyle w:val="20"/>
        </w:rPr>
        <w:t>raycaster.intersectObjects()</w:t>
      </w:r>
      <w:r>
        <w:t xml:space="preserve"> includes the relevant objects:</w:t>
      </w:r>
    </w:p>
    <w:p w14:paraId="4A73005F">
      <w:pPr>
        <w:keepNext w:val="0"/>
        <w:keepLines w:val="0"/>
        <w:widowControl/>
        <w:numPr>
          <w:ilvl w:val="0"/>
          <w:numId w:val="13"/>
        </w:numPr>
        <w:suppressLineNumbers w:val="0"/>
        <w:spacing w:before="0" w:beforeAutospacing="1" w:after="0" w:afterAutospacing="1"/>
        <w:ind w:left="2160" w:hanging="360"/>
      </w:pPr>
    </w:p>
    <w:p w14:paraId="4D0D567B">
      <w:pPr>
        <w:pStyle w:val="21"/>
        <w:keepNext w:val="0"/>
        <w:keepLines w:val="0"/>
        <w:widowControl/>
        <w:suppressLineNumbers w:val="0"/>
        <w:ind w:left="720"/>
      </w:pPr>
      <w:r>
        <w:rPr>
          <w:rStyle w:val="20"/>
        </w:rPr>
        <w:t>const intersects = raycaster.intersectObjects([sun, ...planetMeshes]);</w:t>
      </w:r>
    </w:p>
    <w:p w14:paraId="6AF9ECF9">
      <w:pPr>
        <w:keepNext w:val="0"/>
        <w:keepLines w:val="0"/>
        <w:widowControl/>
        <w:numPr>
          <w:ilvl w:val="0"/>
          <w:numId w:val="13"/>
        </w:numPr>
        <w:suppressLineNumbers w:val="0"/>
        <w:spacing w:before="0" w:beforeAutospacing="1" w:after="0" w:afterAutospacing="1"/>
        <w:ind w:left="2160" w:hanging="360"/>
      </w:pPr>
    </w:p>
    <w:p w14:paraId="3B18DD33">
      <w:pPr>
        <w:keepNext w:val="0"/>
        <w:keepLines w:val="0"/>
        <w:widowControl/>
        <w:numPr>
          <w:ilvl w:val="0"/>
          <w:numId w:val="13"/>
        </w:numPr>
        <w:suppressLineNumbers w:val="0"/>
        <w:spacing w:before="0" w:beforeAutospacing="1" w:after="0" w:afterAutospacing="1"/>
        <w:ind w:left="2160" w:hanging="360"/>
      </w:pPr>
    </w:p>
    <w:p w14:paraId="1A73BED1">
      <w:pPr>
        <w:pStyle w:val="35"/>
        <w:keepNext w:val="0"/>
        <w:keepLines w:val="0"/>
        <w:widowControl/>
        <w:suppressLineNumbers w:val="0"/>
        <w:ind w:left="720"/>
      </w:pPr>
      <w:r>
        <w:rPr>
          <w:rStyle w:val="36"/>
        </w:rPr>
        <w:t>Add debug logs:</w:t>
      </w:r>
      <w:r>
        <w:t xml:space="preserve"> Use logs to verify interaction:</w:t>
      </w:r>
    </w:p>
    <w:p w14:paraId="7D60DAA3">
      <w:pPr>
        <w:keepNext w:val="0"/>
        <w:keepLines w:val="0"/>
        <w:widowControl/>
        <w:numPr>
          <w:ilvl w:val="0"/>
          <w:numId w:val="13"/>
        </w:numPr>
        <w:suppressLineNumbers w:val="0"/>
        <w:spacing w:before="0" w:beforeAutospacing="1" w:after="0" w:afterAutospacing="1"/>
        <w:ind w:left="2160" w:hanging="360"/>
      </w:pPr>
    </w:p>
    <w:p w14:paraId="34697CCB">
      <w:pPr>
        <w:pStyle w:val="21"/>
        <w:keepNext w:val="0"/>
        <w:keepLines w:val="0"/>
        <w:widowControl/>
        <w:suppressLineNumbers w:val="0"/>
        <w:ind w:left="720"/>
      </w:pPr>
      <w:r>
        <w:rPr>
          <w:rStyle w:val="20"/>
        </w:rPr>
        <w:t>console.log("Intersects:", intersects);</w:t>
      </w:r>
    </w:p>
    <w:p w14:paraId="7C341432">
      <w:pPr>
        <w:keepNext w:val="0"/>
        <w:keepLines w:val="0"/>
        <w:widowControl/>
        <w:numPr>
          <w:ilvl w:val="0"/>
          <w:numId w:val="13"/>
        </w:numPr>
        <w:suppressLineNumbers w:val="0"/>
        <w:spacing w:before="0" w:beforeAutospacing="1" w:after="0" w:afterAutospacing="1"/>
        <w:ind w:left="2160" w:hanging="360"/>
      </w:pPr>
    </w:p>
    <w:p w14:paraId="29DB90EA">
      <w:pPr>
        <w:keepNext w:val="0"/>
        <w:keepLines w:val="0"/>
        <w:widowControl/>
        <w:numPr>
          <w:ilvl w:val="0"/>
          <w:numId w:val="13"/>
        </w:numPr>
        <w:suppressLineNumbers w:val="0"/>
        <w:spacing w:before="0" w:beforeAutospacing="1" w:after="0" w:afterAutospacing="1"/>
        <w:ind w:left="1440" w:hanging="360"/>
      </w:pPr>
    </w:p>
    <w:p w14:paraId="2838A050">
      <w:pPr>
        <w:pStyle w:val="35"/>
        <w:keepNext w:val="0"/>
        <w:keepLines w:val="0"/>
        <w:widowControl/>
        <w:suppressLineNumbers w:val="0"/>
        <w:ind w:left="720"/>
      </w:pPr>
      <w:r>
        <w:rPr>
          <w:rStyle w:val="36"/>
        </w:rPr>
        <w:t>Adjust camera and object visibility:</w:t>
      </w:r>
      <w:r>
        <w:t xml:space="preserve"> Ensure the camera and objects are positioned correctly to make interaction possible.</w:t>
      </w:r>
    </w:p>
    <w:p w14:paraId="3B351FF3">
      <w:pPr>
        <w:keepNext w:val="0"/>
        <w:keepLines w:val="0"/>
        <w:widowControl/>
        <w:numPr>
          <w:ilvl w:val="0"/>
          <w:numId w:val="13"/>
        </w:numPr>
        <w:suppressLineNumbers w:val="0"/>
        <w:spacing w:before="0" w:beforeAutospacing="1" w:after="0" w:afterAutospacing="1"/>
        <w:ind w:left="1440" w:hanging="360"/>
      </w:pPr>
    </w:p>
    <w:p w14:paraId="0A50A278">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04BF9529">
      <w:pPr>
        <w:pStyle w:val="3"/>
        <w:keepNext w:val="0"/>
        <w:keepLines w:val="0"/>
        <w:widowControl/>
        <w:suppressLineNumbers w:val="0"/>
      </w:pPr>
      <w:r>
        <w:t>Question 2:</w:t>
      </w:r>
    </w:p>
    <w:p w14:paraId="3620C4EC">
      <w:pPr>
        <w:pStyle w:val="35"/>
        <w:keepNext w:val="0"/>
        <w:keepLines w:val="0"/>
        <w:widowControl/>
        <w:suppressLineNumbers w:val="0"/>
      </w:pPr>
      <w:r>
        <w:t>What are the primary elements in the Solar System project, and how are they represented?</w:t>
      </w:r>
    </w:p>
    <w:p w14:paraId="7FF15BC7">
      <w:pPr>
        <w:pStyle w:val="4"/>
        <w:keepNext w:val="0"/>
        <w:keepLines w:val="0"/>
        <w:widowControl/>
        <w:suppressLineNumbers w:val="0"/>
      </w:pPr>
      <w:r>
        <w:t>Answer:</w:t>
      </w:r>
    </w:p>
    <w:p w14:paraId="63E072E2">
      <w:pPr>
        <w:keepNext w:val="0"/>
        <w:keepLines w:val="0"/>
        <w:widowControl/>
        <w:numPr>
          <w:ilvl w:val="0"/>
          <w:numId w:val="14"/>
        </w:numPr>
        <w:suppressLineNumbers w:val="0"/>
        <w:spacing w:before="0" w:beforeAutospacing="1" w:after="0" w:afterAutospacing="1"/>
        <w:ind w:left="1440" w:hanging="360"/>
      </w:pPr>
    </w:p>
    <w:p w14:paraId="5BB4C020">
      <w:pPr>
        <w:pStyle w:val="35"/>
        <w:keepNext w:val="0"/>
        <w:keepLines w:val="0"/>
        <w:widowControl/>
        <w:suppressLineNumbers w:val="0"/>
        <w:ind w:left="720"/>
      </w:pPr>
      <w:r>
        <w:rPr>
          <w:rStyle w:val="36"/>
        </w:rPr>
        <w:t>Sun and Planets:</w:t>
      </w:r>
      <w:r>
        <w:t xml:space="preserve"> Represented as </w:t>
      </w:r>
      <w:r>
        <w:rPr>
          <w:rStyle w:val="20"/>
        </w:rPr>
        <w:t>THREE.Mesh</w:t>
      </w:r>
      <w:r>
        <w:t xml:space="preserve"> objects with appropriate geometries and materials.</w:t>
      </w:r>
    </w:p>
    <w:p w14:paraId="36954189">
      <w:pPr>
        <w:keepNext w:val="0"/>
        <w:keepLines w:val="0"/>
        <w:widowControl/>
        <w:numPr>
          <w:ilvl w:val="0"/>
          <w:numId w:val="14"/>
        </w:numPr>
        <w:suppressLineNumbers w:val="0"/>
        <w:spacing w:before="0" w:beforeAutospacing="1" w:after="0" w:afterAutospacing="1"/>
        <w:ind w:left="1440" w:hanging="360"/>
      </w:pPr>
    </w:p>
    <w:p w14:paraId="229F9813">
      <w:pPr>
        <w:keepNext w:val="0"/>
        <w:keepLines w:val="0"/>
        <w:widowControl/>
        <w:numPr>
          <w:ilvl w:val="1"/>
          <w:numId w:val="12"/>
        </w:numPr>
        <w:suppressLineNumbers w:val="0"/>
        <w:spacing w:before="0" w:beforeAutospacing="1" w:after="0" w:afterAutospacing="1"/>
        <w:ind w:left="2882" w:hanging="360"/>
      </w:pPr>
      <w:r>
        <w:t xml:space="preserve">Example: </w:t>
      </w:r>
    </w:p>
    <w:p w14:paraId="2161E823">
      <w:pPr>
        <w:pStyle w:val="21"/>
        <w:keepNext w:val="0"/>
        <w:keepLines w:val="0"/>
        <w:widowControl/>
        <w:suppressLineNumbers w:val="0"/>
        <w:ind w:left="1440"/>
        <w:rPr>
          <w:rStyle w:val="20"/>
        </w:rPr>
      </w:pPr>
      <w:r>
        <w:rPr>
          <w:rStyle w:val="20"/>
        </w:rPr>
        <w:t>const sunGeometry = new THREE.SphereGeometry(5, 32, 32);</w:t>
      </w:r>
    </w:p>
    <w:p w14:paraId="032D29F1">
      <w:pPr>
        <w:pStyle w:val="21"/>
        <w:keepNext w:val="0"/>
        <w:keepLines w:val="0"/>
        <w:widowControl/>
        <w:suppressLineNumbers w:val="0"/>
        <w:ind w:left="1440"/>
        <w:rPr>
          <w:rStyle w:val="20"/>
        </w:rPr>
      </w:pPr>
      <w:r>
        <w:rPr>
          <w:rStyle w:val="20"/>
        </w:rPr>
        <w:t>const sunMaterial = new THREE.MeshBasicMaterial({ color: 0xffff00 });</w:t>
      </w:r>
    </w:p>
    <w:p w14:paraId="14E81638">
      <w:pPr>
        <w:pStyle w:val="21"/>
        <w:keepNext w:val="0"/>
        <w:keepLines w:val="0"/>
        <w:widowControl/>
        <w:suppressLineNumbers w:val="0"/>
        <w:ind w:left="1440"/>
        <w:rPr>
          <w:rStyle w:val="20"/>
        </w:rPr>
      </w:pPr>
      <w:r>
        <w:rPr>
          <w:rStyle w:val="20"/>
        </w:rPr>
        <w:t>const sun = new THREE.Mesh(sunGeometry, sunMaterial);</w:t>
      </w:r>
    </w:p>
    <w:p w14:paraId="18C5676C">
      <w:pPr>
        <w:pStyle w:val="21"/>
        <w:keepNext w:val="0"/>
        <w:keepLines w:val="0"/>
        <w:widowControl/>
        <w:suppressLineNumbers w:val="0"/>
        <w:ind w:left="1440"/>
        <w:rPr>
          <w:rStyle w:val="20"/>
        </w:rPr>
      </w:pPr>
      <w:r>
        <w:rPr>
          <w:rStyle w:val="20"/>
        </w:rPr>
        <w:t>sun.name = "Sun";</w:t>
      </w:r>
    </w:p>
    <w:p w14:paraId="0D9D2F67">
      <w:pPr>
        <w:pStyle w:val="21"/>
        <w:keepNext w:val="0"/>
        <w:keepLines w:val="0"/>
        <w:widowControl/>
        <w:suppressLineNumbers w:val="0"/>
        <w:ind w:left="1440"/>
      </w:pPr>
      <w:r>
        <w:rPr>
          <w:rStyle w:val="20"/>
        </w:rPr>
        <w:t>scene.add(sun);</w:t>
      </w:r>
    </w:p>
    <w:p w14:paraId="6C1E2323">
      <w:pPr>
        <w:keepNext w:val="0"/>
        <w:keepLines w:val="0"/>
        <w:widowControl/>
        <w:numPr>
          <w:ilvl w:val="1"/>
          <w:numId w:val="12"/>
        </w:numPr>
        <w:suppressLineNumbers w:val="0"/>
        <w:spacing w:before="0" w:beforeAutospacing="1" w:after="0" w:afterAutospacing="1"/>
        <w:ind w:left="2882" w:hanging="360"/>
      </w:pPr>
    </w:p>
    <w:p w14:paraId="15187B91">
      <w:pPr>
        <w:keepNext w:val="0"/>
        <w:keepLines w:val="0"/>
        <w:widowControl/>
        <w:numPr>
          <w:ilvl w:val="0"/>
          <w:numId w:val="14"/>
        </w:numPr>
        <w:suppressLineNumbers w:val="0"/>
        <w:spacing w:before="0" w:beforeAutospacing="1" w:after="0" w:afterAutospacing="1"/>
        <w:ind w:left="1440" w:hanging="360"/>
      </w:pPr>
    </w:p>
    <w:p w14:paraId="3767D185">
      <w:pPr>
        <w:pStyle w:val="35"/>
        <w:keepNext w:val="0"/>
        <w:keepLines w:val="0"/>
        <w:widowControl/>
        <w:suppressLineNumbers w:val="0"/>
        <w:ind w:left="720"/>
      </w:pPr>
      <w:r>
        <w:rPr>
          <w:rStyle w:val="36"/>
        </w:rPr>
        <w:t>Rings:</w:t>
      </w:r>
      <w:r>
        <w:t xml:space="preserve"> Added using </w:t>
      </w:r>
      <w:r>
        <w:rPr>
          <w:rStyle w:val="20"/>
        </w:rPr>
        <w:t>THREE.RingGeometry</w:t>
      </w:r>
      <w:r>
        <w:t xml:space="preserve"> for planets like Saturn.</w:t>
      </w:r>
    </w:p>
    <w:p w14:paraId="2070DF44">
      <w:pPr>
        <w:keepNext w:val="0"/>
        <w:keepLines w:val="0"/>
        <w:widowControl/>
        <w:numPr>
          <w:ilvl w:val="0"/>
          <w:numId w:val="14"/>
        </w:numPr>
        <w:suppressLineNumbers w:val="0"/>
        <w:spacing w:before="0" w:beforeAutospacing="1" w:after="0" w:afterAutospacing="1"/>
        <w:ind w:left="1440" w:hanging="360"/>
      </w:pPr>
    </w:p>
    <w:p w14:paraId="6ECADB75">
      <w:pPr>
        <w:keepNext w:val="0"/>
        <w:keepLines w:val="0"/>
        <w:widowControl/>
        <w:numPr>
          <w:ilvl w:val="0"/>
          <w:numId w:val="14"/>
        </w:numPr>
        <w:suppressLineNumbers w:val="0"/>
        <w:spacing w:before="0" w:beforeAutospacing="1" w:after="0" w:afterAutospacing="1"/>
        <w:ind w:left="1440" w:hanging="360"/>
      </w:pPr>
    </w:p>
    <w:p w14:paraId="12EF17BB">
      <w:pPr>
        <w:pStyle w:val="35"/>
        <w:keepNext w:val="0"/>
        <w:keepLines w:val="0"/>
        <w:widowControl/>
        <w:suppressLineNumbers w:val="0"/>
        <w:ind w:left="720"/>
      </w:pPr>
      <w:r>
        <w:rPr>
          <w:rStyle w:val="36"/>
        </w:rPr>
        <w:t>Orbits:</w:t>
      </w:r>
      <w:r>
        <w:t xml:space="preserve"> Represented as thin rings using </w:t>
      </w:r>
      <w:r>
        <w:rPr>
          <w:rStyle w:val="20"/>
        </w:rPr>
        <w:t>THREE.RingGeometry</w:t>
      </w:r>
      <w:r>
        <w:t>.</w:t>
      </w:r>
    </w:p>
    <w:p w14:paraId="3AD5A916">
      <w:pPr>
        <w:keepNext w:val="0"/>
        <w:keepLines w:val="0"/>
        <w:widowControl/>
        <w:numPr>
          <w:ilvl w:val="0"/>
          <w:numId w:val="14"/>
        </w:numPr>
        <w:suppressLineNumbers w:val="0"/>
        <w:spacing w:before="0" w:beforeAutospacing="1" w:after="0" w:afterAutospacing="1"/>
        <w:ind w:left="1440" w:hanging="360"/>
      </w:pPr>
    </w:p>
    <w:p w14:paraId="17AD446C">
      <w:pPr>
        <w:keepNext w:val="0"/>
        <w:keepLines w:val="0"/>
        <w:widowControl/>
        <w:numPr>
          <w:ilvl w:val="0"/>
          <w:numId w:val="14"/>
        </w:numPr>
        <w:suppressLineNumbers w:val="0"/>
        <w:spacing w:before="0" w:beforeAutospacing="1" w:after="0" w:afterAutospacing="1"/>
        <w:ind w:left="1440" w:hanging="360"/>
      </w:pPr>
    </w:p>
    <w:p w14:paraId="5CDCE011">
      <w:pPr>
        <w:pStyle w:val="35"/>
        <w:keepNext w:val="0"/>
        <w:keepLines w:val="0"/>
        <w:widowControl/>
        <w:suppressLineNumbers w:val="0"/>
        <w:ind w:left="720"/>
      </w:pPr>
      <w:r>
        <w:rPr>
          <w:rStyle w:val="36"/>
        </w:rPr>
        <w:t>Background Stars:</w:t>
      </w:r>
      <w:r>
        <w:t xml:space="preserve"> Randomly distributed small spheres.</w:t>
      </w:r>
    </w:p>
    <w:p w14:paraId="61084A44">
      <w:pPr>
        <w:keepNext w:val="0"/>
        <w:keepLines w:val="0"/>
        <w:widowControl/>
        <w:numPr>
          <w:ilvl w:val="0"/>
          <w:numId w:val="14"/>
        </w:numPr>
        <w:suppressLineNumbers w:val="0"/>
        <w:spacing w:before="0" w:beforeAutospacing="1" w:after="0" w:afterAutospacing="1"/>
        <w:ind w:left="1440" w:hanging="360"/>
      </w:pPr>
    </w:p>
    <w:p w14:paraId="3565BB26">
      <w:pPr>
        <w:keepNext w:val="0"/>
        <w:keepLines w:val="0"/>
        <w:widowControl/>
        <w:numPr>
          <w:ilvl w:val="0"/>
          <w:numId w:val="14"/>
        </w:numPr>
        <w:suppressLineNumbers w:val="0"/>
        <w:spacing w:before="0" w:beforeAutospacing="1" w:after="0" w:afterAutospacing="1"/>
        <w:ind w:left="1440" w:hanging="360"/>
      </w:pPr>
    </w:p>
    <w:p w14:paraId="30BFB078">
      <w:pPr>
        <w:pStyle w:val="35"/>
        <w:keepNext w:val="0"/>
        <w:keepLines w:val="0"/>
        <w:widowControl/>
        <w:suppressLineNumbers w:val="0"/>
        <w:ind w:left="720"/>
      </w:pPr>
      <w:r>
        <w:rPr>
          <w:rStyle w:val="36"/>
        </w:rPr>
        <w:t>Camera and Lighting:</w:t>
      </w:r>
    </w:p>
    <w:p w14:paraId="216567C3">
      <w:pPr>
        <w:keepNext w:val="0"/>
        <w:keepLines w:val="0"/>
        <w:widowControl/>
        <w:numPr>
          <w:ilvl w:val="0"/>
          <w:numId w:val="14"/>
        </w:numPr>
        <w:suppressLineNumbers w:val="0"/>
        <w:spacing w:before="0" w:beforeAutospacing="1" w:after="0" w:afterAutospacing="1"/>
        <w:ind w:left="1440" w:hanging="360"/>
      </w:pPr>
    </w:p>
    <w:p w14:paraId="2CC5D93B">
      <w:pPr>
        <w:keepNext w:val="0"/>
        <w:keepLines w:val="0"/>
        <w:widowControl/>
        <w:numPr>
          <w:ilvl w:val="1"/>
          <w:numId w:val="15"/>
        </w:numPr>
        <w:suppressLineNumbers w:val="0"/>
        <w:tabs>
          <w:tab w:val="left" w:pos="1440"/>
        </w:tabs>
        <w:spacing w:before="0" w:beforeAutospacing="1" w:after="0" w:afterAutospacing="1"/>
        <w:ind w:left="1440" w:hanging="360"/>
      </w:pPr>
      <w:r>
        <w:t>Perspective camera for dynamic views.</w:t>
      </w:r>
    </w:p>
    <w:p w14:paraId="2AEA3F62">
      <w:pPr>
        <w:keepNext w:val="0"/>
        <w:keepLines w:val="0"/>
        <w:widowControl/>
        <w:numPr>
          <w:ilvl w:val="1"/>
          <w:numId w:val="15"/>
        </w:numPr>
        <w:suppressLineNumbers w:val="0"/>
        <w:tabs>
          <w:tab w:val="left" w:pos="1440"/>
        </w:tabs>
        <w:spacing w:before="0" w:beforeAutospacing="1" w:after="0" w:afterAutospacing="1"/>
        <w:ind w:left="1440" w:hanging="360"/>
      </w:pPr>
      <w:r>
        <w:t>Ambient and point lights for proper illumination.</w:t>
      </w:r>
    </w:p>
    <w:p w14:paraId="38C64BFF">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375DBBEB">
      <w:pPr>
        <w:pStyle w:val="3"/>
        <w:keepNext w:val="0"/>
        <w:keepLines w:val="0"/>
        <w:widowControl/>
        <w:suppressLineNumbers w:val="0"/>
      </w:pPr>
      <w:r>
        <w:t>Question 3:</w:t>
      </w:r>
    </w:p>
    <w:p w14:paraId="2932233D">
      <w:pPr>
        <w:pStyle w:val="35"/>
        <w:keepNext w:val="0"/>
        <w:keepLines w:val="0"/>
        <w:widowControl/>
        <w:suppressLineNumbers w:val="0"/>
      </w:pPr>
      <w:r>
        <w:t>How can I make the Solar System interactive, allowing clicks to zoom into planets?</w:t>
      </w:r>
    </w:p>
    <w:p w14:paraId="7E7079D1">
      <w:pPr>
        <w:pStyle w:val="4"/>
        <w:keepNext w:val="0"/>
        <w:keepLines w:val="0"/>
        <w:widowControl/>
        <w:suppressLineNumbers w:val="0"/>
      </w:pPr>
      <w:r>
        <w:t>Answer:</w:t>
      </w:r>
    </w:p>
    <w:p w14:paraId="57428C6B">
      <w:pPr>
        <w:keepNext w:val="0"/>
        <w:keepLines w:val="0"/>
        <w:widowControl/>
        <w:numPr>
          <w:ilvl w:val="0"/>
          <w:numId w:val="16"/>
        </w:numPr>
        <w:suppressLineNumbers w:val="0"/>
        <w:spacing w:before="0" w:beforeAutospacing="1" w:after="0" w:afterAutospacing="1"/>
        <w:ind w:left="2160" w:hanging="360"/>
      </w:pPr>
    </w:p>
    <w:p w14:paraId="3FE93E43">
      <w:pPr>
        <w:pStyle w:val="35"/>
        <w:keepNext w:val="0"/>
        <w:keepLines w:val="0"/>
        <w:widowControl/>
        <w:suppressLineNumbers w:val="0"/>
        <w:ind w:left="720"/>
      </w:pPr>
      <w:r>
        <w:rPr>
          <w:rStyle w:val="36"/>
        </w:rPr>
        <w:t>Raycasting:</w:t>
      </w:r>
      <w:r>
        <w:t xml:space="preserve"> Use </w:t>
      </w:r>
      <w:r>
        <w:rPr>
          <w:rStyle w:val="20"/>
        </w:rPr>
        <w:t>THREE.Raycaster</w:t>
      </w:r>
      <w:r>
        <w:t xml:space="preserve"> to detect clicks on objects.</w:t>
      </w:r>
    </w:p>
    <w:p w14:paraId="44F1E45D">
      <w:pPr>
        <w:keepNext w:val="0"/>
        <w:keepLines w:val="0"/>
        <w:widowControl/>
        <w:numPr>
          <w:ilvl w:val="0"/>
          <w:numId w:val="16"/>
        </w:numPr>
        <w:suppressLineNumbers w:val="0"/>
        <w:spacing w:before="0" w:beforeAutospacing="1" w:after="0" w:afterAutospacing="1"/>
        <w:ind w:left="2160" w:hanging="360"/>
      </w:pPr>
    </w:p>
    <w:p w14:paraId="40AFB508">
      <w:pPr>
        <w:pStyle w:val="21"/>
        <w:keepNext w:val="0"/>
        <w:keepLines w:val="0"/>
        <w:widowControl/>
        <w:suppressLineNumbers w:val="0"/>
        <w:ind w:left="720"/>
        <w:rPr>
          <w:rStyle w:val="20"/>
        </w:rPr>
      </w:pPr>
      <w:r>
        <w:rPr>
          <w:rStyle w:val="20"/>
        </w:rPr>
        <w:t>const raycaster = new THREE.Raycaster();</w:t>
      </w:r>
    </w:p>
    <w:p w14:paraId="659B402E">
      <w:pPr>
        <w:pStyle w:val="21"/>
        <w:keepNext w:val="0"/>
        <w:keepLines w:val="0"/>
        <w:widowControl/>
        <w:suppressLineNumbers w:val="0"/>
        <w:ind w:left="720"/>
        <w:rPr>
          <w:rStyle w:val="20"/>
        </w:rPr>
      </w:pPr>
      <w:r>
        <w:rPr>
          <w:rStyle w:val="20"/>
        </w:rPr>
        <w:t>const mouse = new THREE.Vector2();</w:t>
      </w:r>
    </w:p>
    <w:p w14:paraId="2D4456E2">
      <w:pPr>
        <w:pStyle w:val="21"/>
        <w:keepNext w:val="0"/>
        <w:keepLines w:val="0"/>
        <w:widowControl/>
        <w:suppressLineNumbers w:val="0"/>
        <w:ind w:left="720"/>
        <w:rPr>
          <w:rStyle w:val="20"/>
        </w:rPr>
      </w:pPr>
    </w:p>
    <w:p w14:paraId="071C7367">
      <w:pPr>
        <w:pStyle w:val="21"/>
        <w:keepNext w:val="0"/>
        <w:keepLines w:val="0"/>
        <w:widowControl/>
        <w:suppressLineNumbers w:val="0"/>
        <w:ind w:left="720"/>
        <w:rPr>
          <w:rStyle w:val="20"/>
        </w:rPr>
      </w:pPr>
      <w:r>
        <w:rPr>
          <w:rStyle w:val="20"/>
        </w:rPr>
        <w:t>mouse.x = (event.clientX / window.innerWidth) * 2 - 1;</w:t>
      </w:r>
    </w:p>
    <w:p w14:paraId="36EE4C75">
      <w:pPr>
        <w:pStyle w:val="21"/>
        <w:keepNext w:val="0"/>
        <w:keepLines w:val="0"/>
        <w:widowControl/>
        <w:suppressLineNumbers w:val="0"/>
        <w:ind w:left="720"/>
        <w:rPr>
          <w:rStyle w:val="20"/>
        </w:rPr>
      </w:pPr>
      <w:r>
        <w:rPr>
          <w:rStyle w:val="20"/>
        </w:rPr>
        <w:t>mouse.y = -(event.clientY / window.innerHeight) * 2 + 1;</w:t>
      </w:r>
    </w:p>
    <w:p w14:paraId="505102B9">
      <w:pPr>
        <w:pStyle w:val="21"/>
        <w:keepNext w:val="0"/>
        <w:keepLines w:val="0"/>
        <w:widowControl/>
        <w:suppressLineNumbers w:val="0"/>
        <w:ind w:left="720"/>
        <w:rPr>
          <w:rStyle w:val="20"/>
        </w:rPr>
      </w:pPr>
    </w:p>
    <w:p w14:paraId="522674C6">
      <w:pPr>
        <w:pStyle w:val="21"/>
        <w:keepNext w:val="0"/>
        <w:keepLines w:val="0"/>
        <w:widowControl/>
        <w:suppressLineNumbers w:val="0"/>
        <w:ind w:left="720"/>
        <w:rPr>
          <w:rStyle w:val="20"/>
        </w:rPr>
      </w:pPr>
      <w:r>
        <w:rPr>
          <w:rStyle w:val="20"/>
        </w:rPr>
        <w:t>raycaster.setFromCamera(mouse, camera);</w:t>
      </w:r>
    </w:p>
    <w:p w14:paraId="041D55C4">
      <w:pPr>
        <w:pStyle w:val="21"/>
        <w:keepNext w:val="0"/>
        <w:keepLines w:val="0"/>
        <w:widowControl/>
        <w:suppressLineNumbers w:val="0"/>
        <w:ind w:left="720"/>
      </w:pPr>
      <w:r>
        <w:rPr>
          <w:rStyle w:val="20"/>
        </w:rPr>
        <w:t>const intersects = raycaster.intersectObjects([sun, ...planetMeshes]);</w:t>
      </w:r>
    </w:p>
    <w:p w14:paraId="5A3EE1EF">
      <w:pPr>
        <w:keepNext w:val="0"/>
        <w:keepLines w:val="0"/>
        <w:widowControl/>
        <w:numPr>
          <w:ilvl w:val="0"/>
          <w:numId w:val="16"/>
        </w:numPr>
        <w:suppressLineNumbers w:val="0"/>
        <w:spacing w:before="0" w:beforeAutospacing="1" w:after="0" w:afterAutospacing="1"/>
        <w:ind w:left="2160" w:hanging="360"/>
      </w:pPr>
    </w:p>
    <w:p w14:paraId="2944CEA6">
      <w:pPr>
        <w:keepNext w:val="0"/>
        <w:keepLines w:val="0"/>
        <w:widowControl/>
        <w:numPr>
          <w:ilvl w:val="0"/>
          <w:numId w:val="16"/>
        </w:numPr>
        <w:suppressLineNumbers w:val="0"/>
        <w:spacing w:before="0" w:beforeAutospacing="1" w:after="0" w:afterAutospacing="1"/>
        <w:ind w:left="2160" w:hanging="360"/>
      </w:pPr>
    </w:p>
    <w:p w14:paraId="3F073283">
      <w:pPr>
        <w:pStyle w:val="35"/>
        <w:keepNext w:val="0"/>
        <w:keepLines w:val="0"/>
        <w:widowControl/>
        <w:suppressLineNumbers w:val="0"/>
        <w:ind w:left="720"/>
      </w:pPr>
      <w:r>
        <w:rPr>
          <w:rStyle w:val="36"/>
        </w:rPr>
        <w:t>Smooth Camera Transition:</w:t>
      </w:r>
      <w:r>
        <w:t xml:space="preserve"> Implement a smooth transition to the clicked object using </w:t>
      </w:r>
      <w:r>
        <w:rPr>
          <w:rStyle w:val="20"/>
        </w:rPr>
        <w:t>lerpVectors</w:t>
      </w:r>
      <w:r>
        <w:t>:</w:t>
      </w:r>
    </w:p>
    <w:p w14:paraId="7B2D6600">
      <w:pPr>
        <w:keepNext w:val="0"/>
        <w:keepLines w:val="0"/>
        <w:widowControl/>
        <w:numPr>
          <w:ilvl w:val="0"/>
          <w:numId w:val="16"/>
        </w:numPr>
        <w:suppressLineNumbers w:val="0"/>
        <w:spacing w:before="0" w:beforeAutospacing="1" w:after="0" w:afterAutospacing="1"/>
        <w:ind w:left="2160" w:hanging="360"/>
      </w:pPr>
    </w:p>
    <w:p w14:paraId="075A0556">
      <w:pPr>
        <w:pStyle w:val="21"/>
        <w:keepNext w:val="0"/>
        <w:keepLines w:val="0"/>
        <w:widowControl/>
        <w:suppressLineNumbers w:val="0"/>
        <w:ind w:left="720"/>
        <w:rPr>
          <w:rStyle w:val="20"/>
        </w:rPr>
      </w:pPr>
      <w:r>
        <w:rPr>
          <w:rStyle w:val="20"/>
        </w:rPr>
        <w:t>const startPosition = camera.position.clone();</w:t>
      </w:r>
    </w:p>
    <w:p w14:paraId="67D4F854">
      <w:pPr>
        <w:pStyle w:val="21"/>
        <w:keepNext w:val="0"/>
        <w:keepLines w:val="0"/>
        <w:widowControl/>
        <w:suppressLineNumbers w:val="0"/>
        <w:ind w:left="720"/>
        <w:rPr>
          <w:rStyle w:val="20"/>
        </w:rPr>
      </w:pPr>
      <w:r>
        <w:rPr>
          <w:rStyle w:val="20"/>
        </w:rPr>
        <w:t>const targetPosition = new THREE.Vector3(clickedObject.position.x, clickedObject.position.y, clickedObject.position.z + 10);</w:t>
      </w:r>
    </w:p>
    <w:p w14:paraId="0FF2D8EE">
      <w:pPr>
        <w:pStyle w:val="21"/>
        <w:keepNext w:val="0"/>
        <w:keepLines w:val="0"/>
        <w:widowControl/>
        <w:suppressLineNumbers w:val="0"/>
        <w:ind w:left="720"/>
        <w:rPr>
          <w:rStyle w:val="20"/>
        </w:rPr>
      </w:pPr>
    </w:p>
    <w:p w14:paraId="7C1ACC00">
      <w:pPr>
        <w:pStyle w:val="21"/>
        <w:keepNext w:val="0"/>
        <w:keepLines w:val="0"/>
        <w:widowControl/>
        <w:suppressLineNumbers w:val="0"/>
        <w:ind w:left="720"/>
        <w:rPr>
          <w:rStyle w:val="20"/>
        </w:rPr>
      </w:pPr>
      <w:r>
        <w:rPr>
          <w:rStyle w:val="20"/>
        </w:rPr>
        <w:t>camera.position.lerpVectors(startPosition, targetPosition, t);</w:t>
      </w:r>
    </w:p>
    <w:p w14:paraId="57185529">
      <w:pPr>
        <w:pStyle w:val="21"/>
        <w:keepNext w:val="0"/>
        <w:keepLines w:val="0"/>
        <w:widowControl/>
        <w:suppressLineNumbers w:val="0"/>
        <w:ind w:left="720"/>
      </w:pPr>
      <w:r>
        <w:rPr>
          <w:rStyle w:val="20"/>
        </w:rPr>
        <w:t>camera.lookAt(clickedObject.position);</w:t>
      </w:r>
    </w:p>
    <w:p w14:paraId="2C5E69BE">
      <w:pPr>
        <w:keepNext w:val="0"/>
        <w:keepLines w:val="0"/>
        <w:widowControl/>
        <w:numPr>
          <w:ilvl w:val="0"/>
          <w:numId w:val="16"/>
        </w:numPr>
        <w:suppressLineNumbers w:val="0"/>
        <w:spacing w:before="0" w:beforeAutospacing="1" w:after="0" w:afterAutospacing="1"/>
        <w:ind w:left="2160" w:hanging="360"/>
      </w:pPr>
    </w:p>
    <w:p w14:paraId="202235F8">
      <w:pPr>
        <w:keepNext w:val="0"/>
        <w:keepLines w:val="0"/>
        <w:widowControl/>
        <w:numPr>
          <w:ilvl w:val="0"/>
          <w:numId w:val="16"/>
        </w:numPr>
        <w:suppressLineNumbers w:val="0"/>
        <w:spacing w:before="0" w:beforeAutospacing="1" w:after="0" w:afterAutospacing="1"/>
        <w:ind w:left="2160" w:hanging="360"/>
      </w:pPr>
    </w:p>
    <w:p w14:paraId="215AD5E0">
      <w:pPr>
        <w:pStyle w:val="35"/>
        <w:keepNext w:val="0"/>
        <w:keepLines w:val="0"/>
        <w:widowControl/>
        <w:suppressLineNumbers w:val="0"/>
        <w:ind w:left="720"/>
      </w:pPr>
      <w:r>
        <w:rPr>
          <w:rStyle w:val="36"/>
        </w:rPr>
        <w:t>Back Button:</w:t>
      </w:r>
      <w:r>
        <w:t xml:space="preserve"> Add a button to reset the camera to its initial position:</w:t>
      </w:r>
    </w:p>
    <w:p w14:paraId="3B24FCC7">
      <w:pPr>
        <w:keepNext w:val="0"/>
        <w:keepLines w:val="0"/>
        <w:widowControl/>
        <w:numPr>
          <w:ilvl w:val="0"/>
          <w:numId w:val="16"/>
        </w:numPr>
        <w:suppressLineNumbers w:val="0"/>
        <w:spacing w:before="0" w:beforeAutospacing="1" w:after="0" w:afterAutospacing="1"/>
        <w:ind w:left="2160" w:hanging="360"/>
      </w:pPr>
    </w:p>
    <w:p w14:paraId="7061EA75">
      <w:pPr>
        <w:pStyle w:val="21"/>
        <w:keepNext w:val="0"/>
        <w:keepLines w:val="0"/>
        <w:widowControl/>
        <w:suppressLineNumbers w:val="0"/>
        <w:ind w:left="720"/>
        <w:rPr>
          <w:rStyle w:val="20"/>
        </w:rPr>
      </w:pPr>
      <w:r>
        <w:rPr>
          <w:rStyle w:val="20"/>
        </w:rPr>
        <w:t>backButton.addEventListener("click", () =&gt; {</w:t>
      </w:r>
    </w:p>
    <w:p w14:paraId="2EC1EC39">
      <w:pPr>
        <w:pStyle w:val="21"/>
        <w:keepNext w:val="0"/>
        <w:keepLines w:val="0"/>
        <w:widowControl/>
        <w:suppressLineNumbers w:val="0"/>
        <w:ind w:left="720"/>
        <w:rPr>
          <w:rStyle w:val="20"/>
        </w:rPr>
      </w:pPr>
      <w:r>
        <w:rPr>
          <w:rStyle w:val="20"/>
        </w:rPr>
        <w:t xml:space="preserve">    const startPosition = camera.position.clone();</w:t>
      </w:r>
    </w:p>
    <w:p w14:paraId="5030A383">
      <w:pPr>
        <w:pStyle w:val="21"/>
        <w:keepNext w:val="0"/>
        <w:keepLines w:val="0"/>
        <w:widowControl/>
        <w:suppressLineNumbers w:val="0"/>
        <w:ind w:left="720"/>
        <w:rPr>
          <w:rStyle w:val="20"/>
        </w:rPr>
      </w:pPr>
      <w:r>
        <w:rPr>
          <w:rStyle w:val="20"/>
        </w:rPr>
        <w:t xml:space="preserve">    camera.position.lerpVectors(startPosition, initialCameraPosition, t);</w:t>
      </w:r>
    </w:p>
    <w:p w14:paraId="2525B102">
      <w:pPr>
        <w:pStyle w:val="21"/>
        <w:keepNext w:val="0"/>
        <w:keepLines w:val="0"/>
        <w:widowControl/>
        <w:suppressLineNumbers w:val="0"/>
        <w:ind w:left="720"/>
        <w:rPr>
          <w:rStyle w:val="20"/>
        </w:rPr>
      </w:pPr>
      <w:r>
        <w:rPr>
          <w:rStyle w:val="20"/>
        </w:rPr>
        <w:t xml:space="preserve">    camera.lookAt(0, 0, 0);</w:t>
      </w:r>
    </w:p>
    <w:p w14:paraId="35C802B3">
      <w:pPr>
        <w:pStyle w:val="21"/>
        <w:keepNext w:val="0"/>
        <w:keepLines w:val="0"/>
        <w:widowControl/>
        <w:suppressLineNumbers w:val="0"/>
        <w:ind w:left="720"/>
      </w:pPr>
      <w:r>
        <w:rPr>
          <w:rStyle w:val="20"/>
        </w:rPr>
        <w:t>});</w:t>
      </w:r>
    </w:p>
    <w:p w14:paraId="072FCC98">
      <w:pPr>
        <w:keepNext w:val="0"/>
        <w:keepLines w:val="0"/>
        <w:widowControl/>
        <w:numPr>
          <w:ilvl w:val="0"/>
          <w:numId w:val="16"/>
        </w:numPr>
        <w:suppressLineNumbers w:val="0"/>
        <w:spacing w:before="0" w:beforeAutospacing="1" w:after="0" w:afterAutospacing="1"/>
        <w:ind w:left="2160" w:hanging="360"/>
      </w:pPr>
    </w:p>
    <w:p w14:paraId="1AA45F9F">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2939BA3E">
      <w:pPr>
        <w:pStyle w:val="3"/>
        <w:keepNext w:val="0"/>
        <w:keepLines w:val="0"/>
        <w:widowControl/>
        <w:suppressLineNumbers w:val="0"/>
      </w:pPr>
      <w:r>
        <w:t>Question 4:</w:t>
      </w:r>
    </w:p>
    <w:p w14:paraId="0C7BE3BD">
      <w:pPr>
        <w:pStyle w:val="35"/>
        <w:keepNext w:val="0"/>
        <w:keepLines w:val="0"/>
        <w:widowControl/>
        <w:suppressLineNumbers w:val="0"/>
      </w:pPr>
      <w:r>
        <w:t>How can I add "Learn More" buttons for planets?</w:t>
      </w:r>
    </w:p>
    <w:p w14:paraId="062E2C8C">
      <w:pPr>
        <w:pStyle w:val="4"/>
        <w:keepNext w:val="0"/>
        <w:keepLines w:val="0"/>
        <w:widowControl/>
        <w:suppressLineNumbers w:val="0"/>
      </w:pPr>
      <w:r>
        <w:t>Answer:</w:t>
      </w:r>
    </w:p>
    <w:p w14:paraId="33F11049">
      <w:pPr>
        <w:keepNext w:val="0"/>
        <w:keepLines w:val="0"/>
        <w:widowControl/>
        <w:numPr>
          <w:ilvl w:val="0"/>
          <w:numId w:val="17"/>
        </w:numPr>
        <w:suppressLineNumbers w:val="0"/>
        <w:spacing w:before="0" w:beforeAutospacing="1" w:after="0" w:afterAutospacing="1"/>
        <w:ind w:left="2160" w:hanging="360"/>
      </w:pPr>
    </w:p>
    <w:p w14:paraId="0635DE03">
      <w:pPr>
        <w:pStyle w:val="35"/>
        <w:keepNext w:val="0"/>
        <w:keepLines w:val="0"/>
        <w:widowControl/>
        <w:suppressLineNumbers w:val="0"/>
        <w:ind w:left="720"/>
      </w:pPr>
      <w:r>
        <w:rPr>
          <w:rStyle w:val="36"/>
        </w:rPr>
        <w:t>Dynamic Content:</w:t>
      </w:r>
      <w:r>
        <w:t xml:space="preserve"> Update UI with a button linking to each planet's details:</w:t>
      </w:r>
    </w:p>
    <w:p w14:paraId="7D559420">
      <w:pPr>
        <w:keepNext w:val="0"/>
        <w:keepLines w:val="0"/>
        <w:widowControl/>
        <w:numPr>
          <w:ilvl w:val="0"/>
          <w:numId w:val="17"/>
        </w:numPr>
        <w:suppressLineNumbers w:val="0"/>
        <w:spacing w:before="0" w:beforeAutospacing="1" w:after="0" w:afterAutospacing="1"/>
        <w:ind w:left="2160" w:hanging="360"/>
      </w:pPr>
    </w:p>
    <w:p w14:paraId="39787127">
      <w:pPr>
        <w:pStyle w:val="21"/>
        <w:keepNext w:val="0"/>
        <w:keepLines w:val="0"/>
        <w:widowControl/>
        <w:suppressLineNumbers w:val="0"/>
        <w:ind w:left="720"/>
        <w:rPr>
          <w:rStyle w:val="20"/>
        </w:rPr>
      </w:pPr>
      <w:r>
        <w:rPr>
          <w:rStyle w:val="20"/>
        </w:rPr>
        <w:t>infoDiv.innerHTML = `</w:t>
      </w:r>
    </w:p>
    <w:p w14:paraId="0F36D681">
      <w:pPr>
        <w:pStyle w:val="21"/>
        <w:keepNext w:val="0"/>
        <w:keepLines w:val="0"/>
        <w:widowControl/>
        <w:suppressLineNumbers w:val="0"/>
        <w:ind w:left="720"/>
        <w:rPr>
          <w:rStyle w:val="20"/>
        </w:rPr>
      </w:pPr>
      <w:r>
        <w:rPr>
          <w:rStyle w:val="20"/>
        </w:rPr>
        <w:t xml:space="preserve">    &lt;button id="infoButton" style="..."&gt;</w:t>
      </w:r>
    </w:p>
    <w:p w14:paraId="27B6C01C">
      <w:pPr>
        <w:pStyle w:val="21"/>
        <w:keepNext w:val="0"/>
        <w:keepLines w:val="0"/>
        <w:widowControl/>
        <w:suppressLineNumbers w:val="0"/>
        <w:ind w:left="720"/>
        <w:rPr>
          <w:rStyle w:val="20"/>
        </w:rPr>
      </w:pPr>
      <w:r>
        <w:rPr>
          <w:rStyle w:val="20"/>
        </w:rPr>
        <w:t xml:space="preserve">        Learn more about ${clickedObject.name}</w:t>
      </w:r>
    </w:p>
    <w:p w14:paraId="1EC4CB9B">
      <w:pPr>
        <w:pStyle w:val="21"/>
        <w:keepNext w:val="0"/>
        <w:keepLines w:val="0"/>
        <w:widowControl/>
        <w:suppressLineNumbers w:val="0"/>
        <w:ind w:left="720"/>
        <w:rPr>
          <w:rStyle w:val="20"/>
        </w:rPr>
      </w:pPr>
      <w:r>
        <w:rPr>
          <w:rStyle w:val="20"/>
        </w:rPr>
        <w:t xml:space="preserve">    &lt;/button&gt;</w:t>
      </w:r>
    </w:p>
    <w:p w14:paraId="583AD6F5">
      <w:pPr>
        <w:pStyle w:val="21"/>
        <w:keepNext w:val="0"/>
        <w:keepLines w:val="0"/>
        <w:widowControl/>
        <w:suppressLineNumbers w:val="0"/>
        <w:ind w:left="720"/>
        <w:rPr>
          <w:rStyle w:val="20"/>
        </w:rPr>
      </w:pPr>
      <w:r>
        <w:rPr>
          <w:rStyle w:val="20"/>
        </w:rPr>
        <w:t>`;</w:t>
      </w:r>
    </w:p>
    <w:p w14:paraId="307620B9">
      <w:pPr>
        <w:pStyle w:val="21"/>
        <w:keepNext w:val="0"/>
        <w:keepLines w:val="0"/>
        <w:widowControl/>
        <w:suppressLineNumbers w:val="0"/>
        <w:ind w:left="720"/>
        <w:rPr>
          <w:rStyle w:val="20"/>
        </w:rPr>
      </w:pPr>
      <w:r>
        <w:rPr>
          <w:rStyle w:val="20"/>
        </w:rPr>
        <w:t>document.getElementById("infoButton").addEventListener("click", () =&gt; {</w:t>
      </w:r>
    </w:p>
    <w:p w14:paraId="6E5DF4DD">
      <w:pPr>
        <w:pStyle w:val="21"/>
        <w:keepNext w:val="0"/>
        <w:keepLines w:val="0"/>
        <w:widowControl/>
        <w:suppressLineNumbers w:val="0"/>
        <w:ind w:left="720"/>
        <w:rPr>
          <w:rStyle w:val="20"/>
        </w:rPr>
      </w:pPr>
      <w:r>
        <w:rPr>
          <w:rStyle w:val="20"/>
        </w:rPr>
        <w:t xml:space="preserve">    window.location.href = `${clickedObject.name.toLowerCase()}.html`;</w:t>
      </w:r>
    </w:p>
    <w:p w14:paraId="24359FA6">
      <w:pPr>
        <w:pStyle w:val="21"/>
        <w:keepNext w:val="0"/>
        <w:keepLines w:val="0"/>
        <w:widowControl/>
        <w:suppressLineNumbers w:val="0"/>
        <w:ind w:left="720"/>
      </w:pPr>
      <w:r>
        <w:rPr>
          <w:rStyle w:val="20"/>
        </w:rPr>
        <w:t>});</w:t>
      </w:r>
    </w:p>
    <w:p w14:paraId="55563AAD">
      <w:pPr>
        <w:keepNext w:val="0"/>
        <w:keepLines w:val="0"/>
        <w:widowControl/>
        <w:numPr>
          <w:ilvl w:val="0"/>
          <w:numId w:val="17"/>
        </w:numPr>
        <w:suppressLineNumbers w:val="0"/>
        <w:spacing w:before="0" w:beforeAutospacing="1" w:after="0" w:afterAutospacing="1"/>
        <w:ind w:left="2160" w:hanging="360"/>
      </w:pPr>
    </w:p>
    <w:p w14:paraId="349B0F35">
      <w:pPr>
        <w:keepNext w:val="0"/>
        <w:keepLines w:val="0"/>
        <w:widowControl/>
        <w:numPr>
          <w:ilvl w:val="0"/>
          <w:numId w:val="17"/>
        </w:numPr>
        <w:suppressLineNumbers w:val="0"/>
        <w:spacing w:before="0" w:beforeAutospacing="1" w:after="0" w:afterAutospacing="1"/>
        <w:ind w:left="2160" w:hanging="360"/>
      </w:pPr>
    </w:p>
    <w:p w14:paraId="01092D3C">
      <w:pPr>
        <w:pStyle w:val="35"/>
        <w:keepNext w:val="0"/>
        <w:keepLines w:val="0"/>
        <w:widowControl/>
        <w:suppressLineNumbers w:val="0"/>
        <w:ind w:left="720"/>
      </w:pPr>
      <w:r>
        <w:rPr>
          <w:rStyle w:val="36"/>
        </w:rPr>
        <w:t>Styling and Hover Effects:</w:t>
      </w:r>
      <w:r>
        <w:t xml:space="preserve"> Add animations for better visuals using CSS:</w:t>
      </w:r>
    </w:p>
    <w:p w14:paraId="62E9F734">
      <w:pPr>
        <w:keepNext w:val="0"/>
        <w:keepLines w:val="0"/>
        <w:widowControl/>
        <w:numPr>
          <w:ilvl w:val="0"/>
          <w:numId w:val="17"/>
        </w:numPr>
        <w:suppressLineNumbers w:val="0"/>
        <w:spacing w:before="0" w:beforeAutospacing="1" w:after="0" w:afterAutospacing="1"/>
        <w:ind w:left="2160" w:hanging="360"/>
      </w:pPr>
    </w:p>
    <w:p w14:paraId="0A82A364">
      <w:pPr>
        <w:pStyle w:val="21"/>
        <w:keepNext w:val="0"/>
        <w:keepLines w:val="0"/>
        <w:widowControl/>
        <w:suppressLineNumbers w:val="0"/>
        <w:ind w:left="720"/>
        <w:rPr>
          <w:rStyle w:val="20"/>
        </w:rPr>
      </w:pPr>
      <w:r>
        <w:rPr>
          <w:rStyle w:val="20"/>
        </w:rPr>
        <w:t>#infoButton {</w:t>
      </w:r>
    </w:p>
    <w:p w14:paraId="433B1B36">
      <w:pPr>
        <w:pStyle w:val="21"/>
        <w:keepNext w:val="0"/>
        <w:keepLines w:val="0"/>
        <w:widowControl/>
        <w:suppressLineNumbers w:val="0"/>
        <w:ind w:left="720"/>
        <w:rPr>
          <w:rStyle w:val="20"/>
        </w:rPr>
      </w:pPr>
      <w:r>
        <w:rPr>
          <w:rStyle w:val="20"/>
        </w:rPr>
        <w:t xml:space="preserve">    background: linear-gradient(90deg, #1e3c72, #2a5298);</w:t>
      </w:r>
    </w:p>
    <w:p w14:paraId="077D5C7E">
      <w:pPr>
        <w:pStyle w:val="21"/>
        <w:keepNext w:val="0"/>
        <w:keepLines w:val="0"/>
        <w:widowControl/>
        <w:suppressLineNumbers w:val="0"/>
        <w:ind w:left="720"/>
        <w:rPr>
          <w:rStyle w:val="20"/>
        </w:rPr>
      </w:pPr>
      <w:r>
        <w:rPr>
          <w:rStyle w:val="20"/>
        </w:rPr>
        <w:t xml:space="preserve">    ...</w:t>
      </w:r>
    </w:p>
    <w:p w14:paraId="5D898F11">
      <w:pPr>
        <w:pStyle w:val="21"/>
        <w:keepNext w:val="0"/>
        <w:keepLines w:val="0"/>
        <w:widowControl/>
        <w:suppressLineNumbers w:val="0"/>
        <w:ind w:left="720"/>
      </w:pPr>
      <w:r>
        <w:rPr>
          <w:rStyle w:val="20"/>
        </w:rPr>
        <w:t>}</w:t>
      </w:r>
    </w:p>
    <w:p w14:paraId="413C5768">
      <w:pPr>
        <w:keepNext w:val="0"/>
        <w:keepLines w:val="0"/>
        <w:widowControl/>
        <w:numPr>
          <w:ilvl w:val="0"/>
          <w:numId w:val="17"/>
        </w:numPr>
        <w:suppressLineNumbers w:val="0"/>
        <w:spacing w:before="0" w:beforeAutospacing="1" w:after="0" w:afterAutospacing="1"/>
        <w:ind w:left="2160" w:hanging="360"/>
      </w:pPr>
    </w:p>
    <w:p w14:paraId="49FBBA05">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094C2067">
      <w:pPr>
        <w:pStyle w:val="3"/>
        <w:keepNext w:val="0"/>
        <w:keepLines w:val="0"/>
        <w:widowControl/>
        <w:suppressLineNumbers w:val="0"/>
      </w:pPr>
      <w:r>
        <w:t>Additional Notes:</w:t>
      </w:r>
    </w:p>
    <w:p w14:paraId="35EFFF42">
      <w:pPr>
        <w:keepNext w:val="0"/>
        <w:keepLines w:val="0"/>
        <w:widowControl/>
        <w:numPr>
          <w:ilvl w:val="0"/>
          <w:numId w:val="18"/>
        </w:numPr>
        <w:suppressLineNumbers w:val="0"/>
        <w:spacing w:before="0" w:beforeAutospacing="1" w:after="0" w:afterAutospacing="1"/>
        <w:ind w:left="720" w:hanging="360"/>
      </w:pPr>
      <w:r>
        <w:t>Use debugging tools like browser console logs to verify the interactions.</w:t>
      </w:r>
    </w:p>
    <w:p w14:paraId="42312461">
      <w:pPr>
        <w:keepNext w:val="0"/>
        <w:keepLines w:val="0"/>
        <w:widowControl/>
        <w:numPr>
          <w:ilvl w:val="0"/>
          <w:numId w:val="18"/>
        </w:numPr>
        <w:suppressLineNumbers w:val="0"/>
        <w:spacing w:before="0" w:beforeAutospacing="1" w:after="0" w:afterAutospacing="1"/>
        <w:ind w:left="720" w:hanging="360"/>
      </w:pPr>
      <w:r>
        <w:t>Ensure proper camera setup to prevent objects from being outside the viewable range.</w:t>
      </w:r>
    </w:p>
    <w:p w14:paraId="3C822342">
      <w:pPr>
        <w:keepNext w:val="0"/>
        <w:keepLines w:val="0"/>
        <w:widowControl/>
        <w:numPr>
          <w:ilvl w:val="0"/>
          <w:numId w:val="18"/>
        </w:numPr>
        <w:suppressLineNumbers w:val="0"/>
        <w:spacing w:before="0" w:beforeAutospacing="1" w:after="0" w:afterAutospacing="1"/>
        <w:ind w:left="720" w:hanging="360"/>
      </w:pPr>
      <w:r>
        <w:t>Adjust object sizes and distances for better visual and interactive experience.</w:t>
      </w:r>
    </w:p>
    <w:p w14:paraId="4760EC93">
      <w:pPr>
        <w:keepNext w:val="0"/>
        <w:keepLines w:val="0"/>
        <w:widowControl/>
        <w:numPr>
          <w:ilvl w:val="0"/>
          <w:numId w:val="18"/>
        </w:numPr>
        <w:suppressLineNumbers w:val="0"/>
        <w:spacing w:before="0" w:beforeAutospacing="1" w:after="0" w:afterAutospacing="1"/>
        <w:ind w:left="720" w:hanging="360"/>
      </w:pPr>
      <w:r>
        <w:t>Test responsiveness and compatibility across devices and browsers.</w:t>
      </w:r>
    </w:p>
    <w:p w14:paraId="36A36C11">
      <w:pPr>
        <w:pStyle w:val="2"/>
      </w:pPr>
      <w:r>
        <w:rPr>
          <w:rFonts w:hint="default"/>
          <w:lang w:val="en-US" w:eastAsia="zh-CN"/>
        </w:rPr>
        <w:br w:type="textWrapping"/>
      </w:r>
      <w:r>
        <w:t>Questions and Answers about the Solar System Project</w:t>
      </w:r>
    </w:p>
    <w:p w14:paraId="7AE6BA8C">
      <w:pPr>
        <w:pStyle w:val="3"/>
      </w:pPr>
      <w:r>
        <w:t>Question 1:</w:t>
      </w:r>
    </w:p>
    <w:p w14:paraId="2365A037">
      <w:r>
        <w:t>Why does the page not respond when I click on a planet or the Sun?</w:t>
      </w:r>
    </w:p>
    <w:p w14:paraId="71244549">
      <w:pPr>
        <w:pStyle w:val="4"/>
      </w:pPr>
      <w:r>
        <w:t>Answer:</w:t>
      </w:r>
    </w:p>
    <w:p w14:paraId="632216C4">
      <w:r>
        <w:t>The issue might be due to the following reasons:</w:t>
      </w:r>
      <w:r>
        <w:br w:type="textWrapping"/>
      </w:r>
      <w:r>
        <w:t>1. The `name` property is not correctly assigned to the planets or the Sun, preventing proper identification.</w:t>
      </w:r>
      <w:r>
        <w:br w:type="textWrapping"/>
      </w:r>
      <w:r>
        <w:t>2. The planets or the Sun are not included in the list of objects (`planetMeshes`) checked by the `raycaster`.</w:t>
      </w:r>
      <w:r>
        <w:br w:type="textWrapping"/>
      </w:r>
      <w:r>
        <w:t>3. The camera or the objects are not correctly positioned, making them non-interactable.</w:t>
      </w:r>
    </w:p>
    <w:p w14:paraId="77D8F6FC">
      <w:pPr>
        <w:pStyle w:val="5"/>
      </w:pPr>
      <w:r>
        <w:t>Steps to Fix:</w:t>
      </w:r>
    </w:p>
    <w:p w14:paraId="6A33D517">
      <w:r>
        <w:t>1. **Ensure names are assigned correctly:**</w:t>
      </w:r>
      <w:r>
        <w:br w:type="textWrapping"/>
      </w:r>
      <w:r>
        <w:t>```javascript</w:t>
      </w:r>
      <w:r>
        <w:br w:type="textWrapping"/>
      </w:r>
      <w:r>
        <w:t>sun.name = "Sun";</w:t>
      </w:r>
      <w:r>
        <w:br w:type="textWrapping"/>
      </w:r>
      <w:r>
        <w:t>```</w:t>
      </w:r>
      <w:r>
        <w:br w:type="textWrapping"/>
      </w:r>
      <w:r>
        <w:br w:type="textWrapping"/>
      </w:r>
      <w:r>
        <w:t>2. **Include planets in `planetMeshes`:**</w:t>
      </w:r>
      <w:r>
        <w:br w:type="textWrapping"/>
      </w:r>
      <w:r>
        <w:t>```javascript</w:t>
      </w:r>
      <w:r>
        <w:br w:type="textWrapping"/>
      </w:r>
      <w:r>
        <w:t>planetMeshes.push(sphere);</w:t>
      </w:r>
      <w:r>
        <w:br w:type="textWrapping"/>
      </w:r>
      <w:r>
        <w:t>```</w:t>
      </w:r>
      <w:r>
        <w:br w:type="textWrapping"/>
      </w:r>
      <w:r>
        <w:br w:type="textWrapping"/>
      </w:r>
      <w:r>
        <w:t>3. **Validate `raycaster` logic:**</w:t>
      </w:r>
      <w:r>
        <w:br w:type="textWrapping"/>
      </w:r>
      <w:r>
        <w:t>Make sure `raycaster.intersectObjects()` includes the relevant objects:</w:t>
      </w:r>
      <w:r>
        <w:br w:type="textWrapping"/>
      </w:r>
      <w:r>
        <w:t>```javascript</w:t>
      </w:r>
      <w:r>
        <w:br w:type="textWrapping"/>
      </w:r>
      <w:r>
        <w:t>const intersects = raycaster.intersectObjects([sun, ...planetMeshes]);</w:t>
      </w:r>
      <w:r>
        <w:br w:type="textWrapping"/>
      </w:r>
      <w:r>
        <w:t>```</w:t>
      </w:r>
      <w:r>
        <w:br w:type="textWrapping"/>
      </w:r>
      <w:r>
        <w:br w:type="textWrapping"/>
      </w:r>
      <w:r>
        <w:t>4. **Add debug logs:**</w:t>
      </w:r>
      <w:r>
        <w:br w:type="textWrapping"/>
      </w:r>
      <w:r>
        <w:t>Use logs to verify interaction:</w:t>
      </w:r>
      <w:r>
        <w:br w:type="textWrapping"/>
      </w:r>
      <w:r>
        <w:t>```javascript</w:t>
      </w:r>
      <w:r>
        <w:br w:type="textWrapping"/>
      </w:r>
      <w:r>
        <w:t>console.log("Intersects:", intersects);</w:t>
      </w:r>
      <w:r>
        <w:br w:type="textWrapping"/>
      </w:r>
      <w:r>
        <w:t>```</w:t>
      </w:r>
      <w:r>
        <w:br w:type="textWrapping"/>
      </w:r>
      <w:r>
        <w:br w:type="textWrapping"/>
      </w:r>
      <w:r>
        <w:t>5. **Adjust camera and object visibility:**</w:t>
      </w:r>
      <w:r>
        <w:br w:type="textWrapping"/>
      </w:r>
      <w:r>
        <w:t>Ensure the camera and objects are positioned correctly to make interaction possible.</w:t>
      </w:r>
    </w:p>
    <w:p w14:paraId="09D71864">
      <w:pPr>
        <w:pStyle w:val="3"/>
      </w:pPr>
      <w:r>
        <w:t>Question 2:</w:t>
      </w:r>
    </w:p>
    <w:p w14:paraId="27659267">
      <w:r>
        <w:t>What are the primary elements in the Solar System project, and how are they represented?</w:t>
      </w:r>
    </w:p>
    <w:p w14:paraId="6DEB7C28">
      <w:pPr>
        <w:pStyle w:val="4"/>
      </w:pPr>
      <w:r>
        <w:t>Answer:</w:t>
      </w:r>
    </w:p>
    <w:p w14:paraId="5E17814F">
      <w:r>
        <w:t>1. **Sun and Planets:** Represented as `THREE.Mesh` objects with appropriate geometries and materials.</w:t>
      </w:r>
      <w:r>
        <w:br w:type="textWrapping"/>
      </w:r>
      <w:r>
        <w:t xml:space="preserve">   - Example:</w:t>
      </w:r>
      <w:r>
        <w:br w:type="textWrapping"/>
      </w:r>
      <w:r>
        <w:t xml:space="preserve">   ```javascript</w:t>
      </w:r>
      <w:r>
        <w:br w:type="textWrapping"/>
      </w:r>
      <w:r>
        <w:t xml:space="preserve">   const sunGeometry = new THREE.SphereGeometry(5, 32, 32);</w:t>
      </w:r>
      <w:r>
        <w:br w:type="textWrapping"/>
      </w:r>
      <w:r>
        <w:t xml:space="preserve">   const sunMaterial = new THREE.MeshBasicMaterial({ color: 0xffff00 });</w:t>
      </w:r>
      <w:r>
        <w:br w:type="textWrapping"/>
      </w:r>
      <w:r>
        <w:t xml:space="preserve">   const sun = new THREE.Mesh(sunGeometry, sunMaterial);</w:t>
      </w:r>
      <w:r>
        <w:br w:type="textWrapping"/>
      </w:r>
      <w:r>
        <w:t xml:space="preserve">   sun.name = "Sun";</w:t>
      </w:r>
      <w:r>
        <w:br w:type="textWrapping"/>
      </w:r>
      <w:r>
        <w:t xml:space="preserve">   scene.add(sun);</w:t>
      </w:r>
      <w:r>
        <w:br w:type="textWrapping"/>
      </w:r>
      <w:r>
        <w:t xml:space="preserve">   ```</w:t>
      </w:r>
      <w:r>
        <w:br w:type="textWrapping"/>
      </w:r>
      <w:r>
        <w:br w:type="textWrapping"/>
      </w:r>
      <w:r>
        <w:t>2. **Rings:** Added using `THREE.RingGeometry` for planets like Saturn.</w:t>
      </w:r>
      <w:r>
        <w:br w:type="textWrapping"/>
      </w:r>
      <w:r>
        <w:t>3. **Orbits:** Represented as thin rings using `THREE.RingGeometry`.</w:t>
      </w:r>
      <w:r>
        <w:br w:type="textWrapping"/>
      </w:r>
      <w:r>
        <w:t>4. **Background Stars:** Randomly distributed small spheres.</w:t>
      </w:r>
      <w:r>
        <w:br w:type="textWrapping"/>
      </w:r>
      <w:r>
        <w:t>5. **Camera and Lighting:**</w:t>
      </w:r>
      <w:r>
        <w:br w:type="textWrapping"/>
      </w:r>
      <w:r>
        <w:t xml:space="preserve">   - Perspective camera for dynamic views.</w:t>
      </w:r>
      <w:r>
        <w:br w:type="textWrapping"/>
      </w:r>
      <w:r>
        <w:t xml:space="preserve">   - Ambient and point lights for proper illumination.</w:t>
      </w:r>
    </w:p>
    <w:p w14:paraId="4809C25B">
      <w:pPr>
        <w:pStyle w:val="3"/>
      </w:pPr>
      <w:r>
        <w:t>Question 3:</w:t>
      </w:r>
    </w:p>
    <w:p w14:paraId="65C0F895">
      <w:r>
        <w:t>How can I make the Solar System interactive, allowing clicks to zoom into planets?</w:t>
      </w:r>
    </w:p>
    <w:p w14:paraId="456368CB">
      <w:pPr>
        <w:pStyle w:val="4"/>
      </w:pPr>
      <w:r>
        <w:t>Answer:</w:t>
      </w:r>
    </w:p>
    <w:p w14:paraId="6FA3468A">
      <w:r>
        <w:t>1. **Raycasting:** Use `THREE.Raycaster` to detect clicks on objects.</w:t>
      </w:r>
      <w:r>
        <w:br w:type="textWrapping"/>
      </w:r>
      <w:r>
        <w:t>```javascript</w:t>
      </w:r>
      <w:r>
        <w:br w:type="textWrapping"/>
      </w:r>
      <w:r>
        <w:t>const raycaster = new THREE.Raycaster();</w:t>
      </w:r>
      <w:r>
        <w:br w:type="textWrapping"/>
      </w:r>
      <w:r>
        <w:t>const mouse = new THREE.Vector2();</w:t>
      </w:r>
      <w:r>
        <w:br w:type="textWrapping"/>
      </w:r>
      <w:r>
        <w:br w:type="textWrapping"/>
      </w:r>
      <w:r>
        <w:t>mouse.x = (event.clientX / window.innerWidth) * 2 - 1;</w:t>
      </w:r>
      <w:r>
        <w:br w:type="textWrapping"/>
      </w:r>
      <w:r>
        <w:t>mouse.y = -(event.clientY / window.innerHeight) * 2 + 1;</w:t>
      </w:r>
      <w:r>
        <w:br w:type="textWrapping"/>
      </w:r>
      <w:r>
        <w:br w:type="textWrapping"/>
      </w:r>
      <w:r>
        <w:t>raycaster.setFromCamera(mouse, camera);</w:t>
      </w:r>
      <w:r>
        <w:br w:type="textWrapping"/>
      </w:r>
      <w:r>
        <w:t>const intersects = raycaster.intersectObjects([sun, ...planetMeshes]);</w:t>
      </w:r>
      <w:r>
        <w:br w:type="textWrapping"/>
      </w:r>
      <w:r>
        <w:t>```</w:t>
      </w:r>
      <w:r>
        <w:br w:type="textWrapping"/>
      </w:r>
      <w:r>
        <w:br w:type="textWrapping"/>
      </w:r>
      <w:r>
        <w:t>2. **Smooth Camera Transition:**</w:t>
      </w:r>
      <w:r>
        <w:br w:type="textWrapping"/>
      </w:r>
      <w:r>
        <w:t>Implement a smooth transition to the clicked object using `lerpVectors`:</w:t>
      </w:r>
      <w:r>
        <w:br w:type="textWrapping"/>
      </w:r>
      <w:r>
        <w:t>```javascript</w:t>
      </w:r>
      <w:r>
        <w:br w:type="textWrapping"/>
      </w:r>
      <w:r>
        <w:t>const startPosition = camera.position.clone();</w:t>
      </w:r>
      <w:r>
        <w:br w:type="textWrapping"/>
      </w:r>
      <w:r>
        <w:t>const targetPosition = new THREE.Vector3(clickedObject.position.x, clickedObject.position.y, clickedObject.position.z + 10);</w:t>
      </w:r>
      <w:r>
        <w:br w:type="textWrapping"/>
      </w:r>
      <w:r>
        <w:br w:type="textWrapping"/>
      </w:r>
      <w:r>
        <w:t>camera.position.lerpVectors(startPosition, targetPosition, t);</w:t>
      </w:r>
      <w:r>
        <w:br w:type="textWrapping"/>
      </w:r>
      <w:r>
        <w:t>camera.lookAt(clickedObject.position);</w:t>
      </w:r>
      <w:r>
        <w:br w:type="textWrapping"/>
      </w:r>
      <w:r>
        <w:t>```</w:t>
      </w:r>
      <w:r>
        <w:br w:type="textWrapping"/>
      </w:r>
      <w:r>
        <w:br w:type="textWrapping"/>
      </w:r>
      <w:r>
        <w:t>3. **Back Button:**</w:t>
      </w:r>
      <w:r>
        <w:br w:type="textWrapping"/>
      </w:r>
      <w:r>
        <w:t>Add a button to reset the camera to its initial position:</w:t>
      </w:r>
      <w:r>
        <w:br w:type="textWrapping"/>
      </w:r>
      <w:r>
        <w:t>```javascript</w:t>
      </w:r>
      <w:r>
        <w:br w:type="textWrapping"/>
      </w:r>
      <w:r>
        <w:t>backButton.addEventListener("click", () =&gt; {</w:t>
      </w:r>
      <w:r>
        <w:br w:type="textWrapping"/>
      </w:r>
      <w:r>
        <w:t xml:space="preserve">    const startPosition = camera.position.clone();</w:t>
      </w:r>
      <w:r>
        <w:br w:type="textWrapping"/>
      </w:r>
      <w:r>
        <w:t xml:space="preserve">    camera.position.lerpVectors(startPosition, initialCameraPosition, t);</w:t>
      </w:r>
      <w:r>
        <w:br w:type="textWrapping"/>
      </w:r>
      <w:r>
        <w:t xml:space="preserve">    camera.lookAt(0, 0, 0);</w:t>
      </w:r>
      <w:r>
        <w:br w:type="textWrapping"/>
      </w:r>
      <w:r>
        <w:t>});</w:t>
      </w:r>
      <w:r>
        <w:br w:type="textWrapping"/>
      </w:r>
      <w:r>
        <w:t>```</w:t>
      </w:r>
    </w:p>
    <w:p w14:paraId="10EA7A90">
      <w:pPr>
        <w:keepNext w:val="0"/>
        <w:keepLines w:val="0"/>
        <w:pageBreakBefore w:val="0"/>
        <w:widowControl/>
        <w:kinsoku/>
        <w:wordWrap/>
        <w:overflowPunct/>
        <w:topLinePunct w:val="0"/>
        <w:autoSpaceDE/>
        <w:autoSpaceDN/>
        <w:bidi w:val="0"/>
        <w:adjustRightInd/>
        <w:snapToGrid/>
        <w:spacing w:after="120"/>
        <w:textAlignment w:val="auto"/>
        <w:rPr>
          <w:rFonts w:hint="default"/>
          <w:lang w:val="en-US" w:eastAsia="zh-CN"/>
        </w:rPr>
      </w:pPr>
      <w:r>
        <w:rPr>
          <w:rFonts w:hint="default"/>
          <w:lang w:val="en-US" w:eastAsia="zh-CN"/>
        </w:rPr>
        <w:t>The presentation link</w:t>
      </w:r>
      <w:r>
        <w:rPr>
          <w:rFonts w:hint="default"/>
          <w:lang w:val="en-US" w:eastAsia="zh-CN"/>
        </w:rPr>
        <w:br w:type="textWrapping"/>
      </w:r>
      <w:r>
        <w:rPr>
          <w:rFonts w:hint="default"/>
          <w:lang w:val="en-US" w:eastAsia="zh-CN"/>
        </w:rPr>
        <w:t>https://app.slidespeak.co/presentation/cm62ineqx000zl403oyv121qk/share</w:t>
      </w:r>
      <w:bookmarkStart w:id="0" w:name="_GoBack"/>
      <w:bookmarkEnd w:id="0"/>
    </w:p>
    <w:sectPr>
      <w:pgSz w:w="12240" w:h="15840"/>
      <w:pgMar w:top="1440" w:right="1080" w:bottom="1440" w:left="1080"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7822A1"/>
    <w:multiLevelType w:val="multilevel"/>
    <w:tmpl w:val="887822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EE0AC28"/>
    <w:multiLevelType w:val="multilevel"/>
    <w:tmpl w:val="8EE0AC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D919685"/>
    <w:multiLevelType w:val="multilevel"/>
    <w:tmpl w:val="CD9196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F337F16"/>
    <w:multiLevelType w:val="multilevel"/>
    <w:tmpl w:val="CF337F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FADD946D"/>
    <w:multiLevelType w:val="multilevel"/>
    <w:tmpl w:val="FADD946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6">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7">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11">
    <w:nsid w:val="080DFB27"/>
    <w:multiLevelType w:val="multilevel"/>
    <w:tmpl w:val="080DFB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1001D76F"/>
    <w:multiLevelType w:val="multilevel"/>
    <w:tmpl w:val="1001D76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5CAF618D"/>
    <w:multiLevelType w:val="multilevel"/>
    <w:tmpl w:val="5CAF618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6D5E5BBA"/>
    <w:multiLevelType w:val="multilevel"/>
    <w:tmpl w:val="6D5E5BB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6F5C6AD0"/>
    <w:multiLevelType w:val="multilevel"/>
    <w:tmpl w:val="6F5C6A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7023C64E"/>
    <w:multiLevelType w:val="multilevel"/>
    <w:tmpl w:val="7023C6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0"/>
  </w:num>
  <w:num w:numId="2">
    <w:abstractNumId w:val="8"/>
  </w:num>
  <w:num w:numId="3">
    <w:abstractNumId w:val="7"/>
  </w:num>
  <w:num w:numId="4">
    <w:abstractNumId w:val="9"/>
  </w:num>
  <w:num w:numId="5">
    <w:abstractNumId w:val="6"/>
  </w:num>
  <w:num w:numId="6">
    <w:abstractNumId w:val="5"/>
  </w:num>
  <w:num w:numId="7">
    <w:abstractNumId w:val="14"/>
  </w:num>
  <w:num w:numId="8">
    <w:abstractNumId w:val="11"/>
  </w:num>
  <w:num w:numId="9">
    <w:abstractNumId w:val="2"/>
  </w:num>
  <w:num w:numId="10">
    <w:abstractNumId w:val="15"/>
  </w:num>
  <w:num w:numId="11">
    <w:abstractNumId w:val="4"/>
  </w:num>
  <w:num w:numId="12">
    <w:abstractNumId w:val="3"/>
  </w:num>
  <w:num w:numId="13">
    <w:abstractNumId w:val="13"/>
  </w:num>
  <w:num w:numId="14">
    <w:abstractNumId w:val="16"/>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 w:numId="17">
    <w:abstractNumId w:val="1"/>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F4230D"/>
    <w:rsid w:val="02E673C1"/>
    <w:rsid w:val="0A9C4F50"/>
    <w:rsid w:val="6E4B538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0</Words>
  <Characters>0</Characters>
  <Lines>0</Lines>
  <Paragraphs>0</Paragraphs>
  <TotalTime>0</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Hanan Othman</cp:lastModifiedBy>
  <dcterms:modified xsi:type="dcterms:W3CDTF">2025-01-26T10:39:49Z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37228D04BAA74D95AC5ED6E35998092D_13</vt:lpwstr>
  </property>
</Properties>
</file>